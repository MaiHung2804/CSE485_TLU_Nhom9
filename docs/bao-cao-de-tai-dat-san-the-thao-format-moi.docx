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0BB7B">
      <w:pPr>
        <w:spacing w:before="200"/>
        <w:jc w:val="center"/>
      </w:pPr>
      <w:bookmarkStart w:id="39" w:name="_GoBack"/>
      <w:bookmarkEnd w:id="39"/>
      <w:r>
        <w:rPr>
          <w:rFonts w:ascii="Times New Roman" w:hAnsi="Times New Roman"/>
          <w:b/>
          <w:color w:val="122A43"/>
          <w:sz w:val="32"/>
        </w:rPr>
        <w:t>TRUONG DAI HOC THUY LOI (TLU)</w:t>
      </w:r>
    </w:p>
    <w:p w14:paraId="6BBFEC26">
      <w:pPr>
        <w:spacing w:after="80"/>
        <w:jc w:val="center"/>
      </w:pPr>
      <w:r>
        <w:rPr>
          <w:rFonts w:ascii="Times New Roman" w:hAnsi="Times New Roman"/>
          <w:b/>
          <w:color w:val="5B6673"/>
          <w:sz w:val="28"/>
        </w:rPr>
        <w:t>KHOA CONG NGHE THONG TIN</w:t>
      </w:r>
    </w:p>
    <w:p w14:paraId="61418969">
      <w:pPr>
        <w:spacing w:before="600" w:after="80"/>
        <w:jc w:val="center"/>
      </w:pPr>
      <w:r>
        <w:rPr>
          <w:rFonts w:ascii="Times New Roman" w:hAnsi="Times New Roman"/>
          <w:b/>
          <w:color w:val="1F5A94"/>
          <w:sz w:val="38"/>
        </w:rPr>
        <w:t>BAO CAO PHAN TICH, THIET KE VA XAY DUNG HE THONG</w:t>
      </w:r>
    </w:p>
    <w:p w14:paraId="1420C3B8">
      <w:pPr>
        <w:spacing w:after="200"/>
        <w:jc w:val="center"/>
      </w:pPr>
      <w:r>
        <w:rPr>
          <w:rFonts w:ascii="Times New Roman" w:hAnsi="Times New Roman"/>
          <w:b/>
          <w:color w:val="122A43"/>
          <w:sz w:val="40"/>
        </w:rPr>
        <w:t>XAY DUNG HE THONG QUAN LY VA DAT SAN THE THAO TAI TLU</w:t>
      </w:r>
    </w:p>
    <w:p w14:paraId="7C29728F">
      <w:pPr>
        <w:jc w:val="center"/>
      </w:pPr>
      <w:r>
        <w:rPr>
          <w:rFonts w:ascii="Times New Roman" w:hAnsi="Times New Roman"/>
          <w:i/>
          <w:color w:val="5B6673"/>
          <w:sz w:val="26"/>
        </w:rPr>
        <w:t>De tai 6 - Nhom 2 - Dich vu sinh vien va khuon vien</w:t>
      </w:r>
    </w:p>
    <w:p w14:paraId="19D336AA">
      <w:pPr>
        <w:spacing w:after="360"/>
        <w:jc w:val="center"/>
      </w:pPr>
      <w:r>
        <w:rPr>
          <w:rFonts w:ascii="Times New Roman" w:hAnsi="Times New Roman"/>
          <w:i/>
          <w:color w:val="5B6673"/>
          <w:sz w:val="26"/>
        </w:rPr>
        <w:t>Pham vi trien khai: Vong 1</w:t>
      </w:r>
    </w:p>
    <w:tbl>
      <w:tblPr>
        <w:tblStyle w:val="12"/>
        <w:tblW w:w="9200" w:type="dxa"/>
        <w:tblInd w:w="120" w:type="dxa"/>
        <w:tblLayout w:type="fixed"/>
        <w:tblCellMar>
          <w:top w:w="0" w:type="dxa"/>
          <w:left w:w="108" w:type="dxa"/>
          <w:bottom w:w="0" w:type="dxa"/>
          <w:right w:w="108" w:type="dxa"/>
        </w:tblCellMar>
      </w:tblPr>
      <w:tblGrid>
        <w:gridCol w:w="2645"/>
        <w:gridCol w:w="6555"/>
      </w:tblGrid>
      <w:tr w14:paraId="04EFB997">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DF689B9">
            <w:pPr>
              <w:spacing w:before="0" w:after="0"/>
              <w:jc w:val="center"/>
            </w:pPr>
            <w:r>
              <w:rPr>
                <w:rFonts w:ascii="Times New Roman" w:hAnsi="Times New Roman"/>
                <w:b/>
                <w:color w:val="122A43"/>
                <w:sz w:val="22"/>
              </w:rPr>
              <w:t>Thong tin</w:t>
            </w:r>
          </w:p>
        </w:tc>
        <w:tc>
          <w:tcPr>
            <w:tcW w:w="655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69A21CB">
            <w:pPr>
              <w:spacing w:before="0" w:after="0"/>
              <w:jc w:val="center"/>
            </w:pPr>
            <w:r>
              <w:rPr>
                <w:rFonts w:ascii="Times New Roman" w:hAnsi="Times New Roman"/>
                <w:b/>
                <w:color w:val="122A43"/>
                <w:sz w:val="22"/>
              </w:rPr>
              <w:t>Noi dung</w:t>
            </w:r>
          </w:p>
        </w:tc>
      </w:tr>
      <w:tr w14:paraId="7D193602">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81EDDE">
            <w:pPr>
              <w:spacing w:before="0" w:after="0"/>
              <w:jc w:val="left"/>
            </w:pPr>
            <w:r>
              <w:rPr>
                <w:rFonts w:ascii="Times New Roman" w:hAnsi="Times New Roman"/>
                <w:b/>
                <w:color w:val="122A43"/>
                <w:sz w:val="22"/>
              </w:rPr>
              <w:t>De tai</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565C75">
            <w:pPr>
              <w:spacing w:before="0" w:after="0"/>
              <w:jc w:val="left"/>
            </w:pPr>
            <w:r>
              <w:rPr>
                <w:rFonts w:ascii="Times New Roman" w:hAnsi="Times New Roman"/>
                <w:b w:val="0"/>
                <w:color w:val="122A43"/>
                <w:sz w:val="22"/>
              </w:rPr>
              <w:t>Xay dung he thong quan ly va dat san the thao tai TLU</w:t>
            </w:r>
          </w:p>
        </w:tc>
      </w:tr>
      <w:tr w14:paraId="642057F8">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4EDE94">
            <w:pPr>
              <w:spacing w:before="0" w:after="0"/>
              <w:jc w:val="left"/>
            </w:pPr>
            <w:r>
              <w:rPr>
                <w:rFonts w:ascii="Times New Roman" w:hAnsi="Times New Roman"/>
                <w:b/>
                <w:color w:val="122A43"/>
                <w:sz w:val="22"/>
              </w:rPr>
              <w:t>Cong nghe</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DA20E62">
            <w:pPr>
              <w:spacing w:before="0" w:after="0"/>
              <w:jc w:val="left"/>
            </w:pPr>
            <w:r>
              <w:rPr>
                <w:rFonts w:ascii="Times New Roman" w:hAnsi="Times New Roman"/>
                <w:b w:val="0"/>
                <w:color w:val="122A43"/>
                <w:sz w:val="22"/>
              </w:rPr>
              <w:t>Laravel 12, PHP 8.2, Blade, Bootstrap 5, MySQL, phpMyAdmin</w:t>
            </w:r>
          </w:p>
        </w:tc>
      </w:tr>
      <w:tr w14:paraId="08F2F32A">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7F5A3C">
            <w:pPr>
              <w:spacing w:before="0" w:after="0"/>
              <w:jc w:val="left"/>
            </w:pPr>
            <w:r>
              <w:rPr>
                <w:rFonts w:ascii="Times New Roman" w:hAnsi="Times New Roman"/>
                <w:b/>
                <w:color w:val="122A43"/>
                <w:sz w:val="22"/>
              </w:rPr>
              <w:t>Mo hinh kien truc</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0770A4C">
            <w:pPr>
              <w:spacing w:before="0" w:after="0"/>
              <w:jc w:val="left"/>
            </w:pPr>
            <w:r>
              <w:rPr>
                <w:rFonts w:ascii="Times New Roman" w:hAnsi="Times New Roman"/>
                <w:b w:val="0"/>
                <w:color w:val="122A43"/>
                <w:sz w:val="22"/>
              </w:rPr>
              <w:t>MVC</w:t>
            </w:r>
          </w:p>
        </w:tc>
      </w:tr>
      <w:tr w14:paraId="79495A64">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C9AB976">
            <w:pPr>
              <w:spacing w:before="0" w:after="0"/>
              <w:jc w:val="left"/>
            </w:pPr>
            <w:r>
              <w:rPr>
                <w:rFonts w:ascii="Times New Roman" w:hAnsi="Times New Roman"/>
                <w:b/>
                <w:color w:val="122A43"/>
                <w:sz w:val="22"/>
              </w:rPr>
              <w:t>Sinh vien thuc hien</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88C84C">
            <w:pPr>
              <w:spacing w:before="0" w:after="0"/>
              <w:jc w:val="left"/>
            </w:pPr>
            <w:r>
              <w:rPr>
                <w:rFonts w:ascii="Times New Roman" w:hAnsi="Times New Roman"/>
                <w:b w:val="0"/>
                <w:color w:val="122A43"/>
                <w:sz w:val="22"/>
              </w:rPr>
              <w:t>[Dien ho ten]</w:t>
            </w:r>
          </w:p>
        </w:tc>
      </w:tr>
      <w:tr w14:paraId="6143D9CD">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33D2B68">
            <w:pPr>
              <w:spacing w:before="0" w:after="0"/>
              <w:jc w:val="left"/>
            </w:pPr>
            <w:r>
              <w:rPr>
                <w:rFonts w:ascii="Times New Roman" w:hAnsi="Times New Roman"/>
                <w:b/>
                <w:color w:val="122A43"/>
                <w:sz w:val="22"/>
              </w:rPr>
              <w:t>Ma sinh vien</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7506525">
            <w:pPr>
              <w:spacing w:before="0" w:after="0"/>
              <w:jc w:val="left"/>
            </w:pPr>
            <w:r>
              <w:rPr>
                <w:rFonts w:ascii="Times New Roman" w:hAnsi="Times New Roman"/>
                <w:b w:val="0"/>
                <w:color w:val="122A43"/>
                <w:sz w:val="22"/>
              </w:rPr>
              <w:t>[Dien ma sinh vien]</w:t>
            </w:r>
          </w:p>
        </w:tc>
      </w:tr>
      <w:tr w14:paraId="713E1C5A">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CBB634">
            <w:pPr>
              <w:spacing w:before="0" w:after="0"/>
              <w:jc w:val="left"/>
            </w:pPr>
            <w:r>
              <w:rPr>
                <w:rFonts w:ascii="Times New Roman" w:hAnsi="Times New Roman"/>
                <w:b/>
                <w:color w:val="122A43"/>
                <w:sz w:val="22"/>
              </w:rPr>
              <w:t>Lop</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75EE497">
            <w:pPr>
              <w:spacing w:before="0" w:after="0"/>
              <w:jc w:val="left"/>
            </w:pPr>
            <w:r>
              <w:rPr>
                <w:rFonts w:ascii="Times New Roman" w:hAnsi="Times New Roman"/>
                <w:b w:val="0"/>
                <w:color w:val="122A43"/>
                <w:sz w:val="22"/>
              </w:rPr>
              <w:t>[Dien lop]</w:t>
            </w:r>
          </w:p>
        </w:tc>
      </w:tr>
      <w:tr w14:paraId="79579FDE">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B53C095">
            <w:pPr>
              <w:spacing w:before="0" w:after="0"/>
              <w:jc w:val="left"/>
            </w:pPr>
            <w:r>
              <w:rPr>
                <w:rFonts w:ascii="Times New Roman" w:hAnsi="Times New Roman"/>
                <w:b/>
                <w:color w:val="122A43"/>
                <w:sz w:val="22"/>
              </w:rPr>
              <w:t>Giang vien huong dan</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D2A6CC3">
            <w:pPr>
              <w:spacing w:before="0" w:after="0"/>
              <w:jc w:val="left"/>
            </w:pPr>
            <w:r>
              <w:rPr>
                <w:rFonts w:ascii="Times New Roman" w:hAnsi="Times New Roman"/>
                <w:b w:val="0"/>
                <w:color w:val="122A43"/>
                <w:sz w:val="22"/>
              </w:rPr>
              <w:t>[Dien ten giang vien huong dan]</w:t>
            </w:r>
          </w:p>
        </w:tc>
      </w:tr>
      <w:tr w14:paraId="4C1F6F20">
        <w:tblPrEx>
          <w:tblCellMar>
            <w:top w:w="0" w:type="dxa"/>
            <w:left w:w="108" w:type="dxa"/>
            <w:bottom w:w="0" w:type="dxa"/>
            <w:right w:w="108" w:type="dxa"/>
          </w:tblCellMar>
        </w:tblPrEx>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96B6EF">
            <w:pPr>
              <w:spacing w:before="0" w:after="0"/>
              <w:jc w:val="left"/>
            </w:pPr>
            <w:r>
              <w:rPr>
                <w:rFonts w:ascii="Times New Roman" w:hAnsi="Times New Roman"/>
                <w:b/>
                <w:color w:val="122A43"/>
                <w:sz w:val="22"/>
              </w:rPr>
              <w:t>Thoi gian</w:t>
            </w:r>
          </w:p>
        </w:tc>
        <w:tc>
          <w:tcPr>
            <w:tcW w:w="65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81F2CD">
            <w:pPr>
              <w:spacing w:before="0" w:after="0"/>
              <w:jc w:val="left"/>
            </w:pPr>
            <w:r>
              <w:rPr>
                <w:rFonts w:ascii="Times New Roman" w:hAnsi="Times New Roman"/>
                <w:b w:val="0"/>
                <w:color w:val="122A43"/>
                <w:sz w:val="22"/>
              </w:rPr>
              <w:t>Thang 08 nam 2026</w:t>
            </w:r>
          </w:p>
        </w:tc>
      </w:tr>
      <w:tr w14:paraId="368EB936">
        <w:tblPrEx>
          <w:tblCellMar>
            <w:top w:w="0" w:type="dxa"/>
            <w:left w:w="108" w:type="dxa"/>
            <w:bottom w:w="0" w:type="dxa"/>
            <w:right w:w="108" w:type="dxa"/>
          </w:tblCellMar>
        </w:tblPrEx>
        <w:tc>
          <w:tcPr>
            <w:tcW w:w="9200" w:type="dxa"/>
            <w:gridSpan w:val="2"/>
            <w:tcBorders>
              <w:top w:val="single" w:color="C9D4E1" w:sz="8" w:space="0"/>
              <w:left w:val="single" w:color="C9D4E1" w:sz="8" w:space="0"/>
              <w:bottom w:val="single" w:color="C9D4E1" w:sz="8" w:space="0"/>
              <w:right w:val="single" w:color="C9D4E1" w:sz="8" w:space="0"/>
            </w:tcBorders>
            <w:shd w:val="clear" w:color="auto" w:fill="F6F9FC"/>
            <w:tcMar>
              <w:top w:w="80" w:type="dxa"/>
              <w:left w:w="120" w:type="dxa"/>
              <w:bottom w:w="80" w:type="dxa"/>
              <w:right w:w="120" w:type="dxa"/>
            </w:tcMar>
          </w:tcPr>
          <w:p w14:paraId="709A99BA">
            <w:pPr>
              <w:spacing w:before="40" w:after="40"/>
            </w:pPr>
            <w:r>
              <w:rPr>
                <w:rFonts w:ascii="Times New Roman" w:hAnsi="Times New Roman"/>
                <w:color w:val="122A43"/>
                <w:sz w:val="23"/>
              </w:rPr>
              <w:t>Luu y: truoc khi nop ban chinh thuc, sinh vien chi can dien thong tin ca nhan tren bia va kiem tra lai muc luc, so trang.</w:t>
            </w:r>
          </w:p>
        </w:tc>
      </w:tr>
    </w:tbl>
    <w:p w14:paraId="58F54218">
      <w:r>
        <w:br w:type="page"/>
      </w:r>
    </w:p>
    <w:p w14:paraId="1F2FF604">
      <w:pPr>
        <w:pStyle w:val="2"/>
        <w:jc w:val="left"/>
      </w:pPr>
      <w:bookmarkStart w:id="0" w:name="_Toc23964"/>
      <w:r>
        <w:rPr>
          <w:rFonts w:ascii="Times New Roman" w:hAnsi="Times New Roman"/>
          <w:b/>
          <w:color w:val="1F5A94"/>
          <w:sz w:val="32"/>
        </w:rPr>
        <w:t>Loi mo dau</w:t>
      </w:r>
      <w:bookmarkEnd w:id="0"/>
    </w:p>
    <w:p w14:paraId="1970A96B">
      <w:pPr>
        <w:ind w:firstLine="504"/>
        <w:jc w:val="both"/>
      </w:pPr>
      <w:r>
        <w:rPr>
          <w:rFonts w:ascii="Times New Roman" w:hAnsi="Times New Roman"/>
          <w:color w:val="122A43"/>
          <w:sz w:val="26"/>
        </w:rPr>
        <w:t>Trong boi canh chuyen doi so trong giao duc, nhu cau tin hoc hoa cac dich vu ho tro sinh vien khong chi duoc dat ra doi voi cac nghiep vu hoc tap ma con mo rong sang nhom dich vu trong khuon vien. Voi cac hoat dong the chat, giao luu va ren luyen, viec quan ly san the thao neu thuc hien thu cong se de phat sinh trung lich, kho theo doi tinh trang san va kho tong hop bao cao su dung.</w:t>
      </w:r>
    </w:p>
    <w:p w14:paraId="31E85DEC">
      <w:pPr>
        <w:ind w:firstLine="504"/>
        <w:jc w:val="both"/>
      </w:pPr>
      <w:r>
        <w:rPr>
          <w:rFonts w:ascii="Times New Roman" w:hAnsi="Times New Roman"/>
          <w:color w:val="122A43"/>
          <w:sz w:val="26"/>
        </w:rPr>
        <w:t>Tu bai toan thuc te do, de tai "Xay dung he thong quan ly va dat san the thao tai TLU" duoc lua chon nham xay dung mot he thong web ho tro quan ly danh muc san, lich mo, tiep nhan yeu cau dat san, kiem tra xung dot, phan quyen nguoi dung va tong hop thong ke su dung. He thong huong toi hai doi tuong chinh la quan tri vien va sinh vien, trong do moi doi tuong duoc cap dung chuc nang theo vai tro.</w:t>
      </w:r>
    </w:p>
    <w:p w14:paraId="73420743">
      <w:pPr>
        <w:ind w:firstLine="504"/>
        <w:jc w:val="both"/>
      </w:pPr>
      <w:r>
        <w:rPr>
          <w:rFonts w:ascii="Times New Roman" w:hAnsi="Times New Roman"/>
          <w:color w:val="122A43"/>
          <w:sz w:val="26"/>
        </w:rPr>
        <w:t>Bao cao nay trinh bay toan bo qua trinh phan tich nghiep vu, xac dinh yeu cau, thiet ke co so du lieu, xay dung kien truc MVC va danh gia ket qua dat duoc cua phien ban hien tai. Noi dung duoc viet theo huong co the nop truc tiep cho vong 1, dong thoi de san kha nang mo rong cho cac vong tiep theo neu can.</w:t>
      </w:r>
    </w:p>
    <w:p w14:paraId="59BE48DF">
      <w:r>
        <w:br w:type="page"/>
      </w:r>
    </w:p>
    <w:p w14:paraId="1CAF318B">
      <w:pPr>
        <w:pStyle w:val="2"/>
        <w:jc w:val="left"/>
      </w:pPr>
      <w:bookmarkStart w:id="1" w:name="_Toc11949"/>
      <w:r>
        <w:rPr>
          <w:rFonts w:ascii="Times New Roman" w:hAnsi="Times New Roman"/>
          <w:b/>
          <w:color w:val="1F5A94"/>
          <w:sz w:val="32"/>
        </w:rPr>
        <w:t>Muc luc</w:t>
      </w:r>
      <w:bookmarkEnd w:id="1"/>
    </w:p>
    <w:tbl>
      <w:tblPr>
        <w:tblStyle w:val="12"/>
        <w:tblW w:w="9200" w:type="dxa"/>
        <w:tblInd w:w="120" w:type="dxa"/>
        <w:tblLayout w:type="fixed"/>
        <w:tblCellMar>
          <w:top w:w="0" w:type="dxa"/>
          <w:left w:w="108" w:type="dxa"/>
          <w:bottom w:w="0" w:type="dxa"/>
          <w:right w:w="108" w:type="dxa"/>
        </w:tblCellMar>
      </w:tblPr>
      <w:tblGrid>
        <w:gridCol w:w="9200"/>
      </w:tblGrid>
      <w:tr w14:paraId="73B0281E">
        <w:tblPrEx>
          <w:tblCellMar>
            <w:top w:w="0" w:type="dxa"/>
            <w:left w:w="108" w:type="dxa"/>
            <w:bottom w:w="0" w:type="dxa"/>
            <w:right w:w="108" w:type="dxa"/>
          </w:tblCellMar>
        </w:tblPrEx>
        <w:tc>
          <w:tcPr>
            <w:tcW w:w="9200" w:type="dxa"/>
            <w:tcBorders>
              <w:top w:val="single" w:color="C9D4E1" w:sz="8" w:space="0"/>
              <w:left w:val="single" w:color="C9D4E1" w:sz="8" w:space="0"/>
              <w:bottom w:val="single" w:color="C9D4E1" w:sz="8" w:space="0"/>
              <w:right w:val="single" w:color="C9D4E1" w:sz="8" w:space="0"/>
            </w:tcBorders>
            <w:shd w:val="clear" w:color="auto" w:fill="F6F9FC"/>
            <w:tcMar>
              <w:top w:w="80" w:type="dxa"/>
              <w:left w:w="120" w:type="dxa"/>
              <w:bottom w:w="80" w:type="dxa"/>
              <w:right w:w="120" w:type="dxa"/>
            </w:tcMar>
          </w:tcPr>
          <w:p w14:paraId="212B720E">
            <w:pPr>
              <w:spacing w:before="40" w:after="40"/>
            </w:pPr>
            <w:r>
              <w:rPr>
                <w:rFonts w:ascii="Times New Roman" w:hAnsi="Times New Roman"/>
                <w:color w:val="122A43"/>
                <w:sz w:val="23"/>
              </w:rPr>
              <w:t>Muc luc duoc sinh tu dong theo Heading. Khi mo file bang Microsoft Word, neu can co the bam Update Table de cap nhat so trang.</w:t>
            </w:r>
          </w:p>
        </w:tc>
      </w:tr>
    </w:tbl>
    <w:p w14:paraId="38F411FA">
      <w:pPr>
        <w:pStyle w:val="37"/>
        <w:tabs>
          <w:tab w:val="right" w:leader="dot" w:pos="9317"/>
        </w:tabs>
      </w:pPr>
      <w:r>
        <w:fldChar w:fldCharType="begin"/>
      </w:r>
      <w:r>
        <w:instrText xml:space="preserve">TOC \o "1-3" \h \z \u</w:instrText>
      </w:r>
      <w:r>
        <w:fldChar w:fldCharType="separate"/>
      </w:r>
      <w:r>
        <w:fldChar w:fldCharType="begin"/>
      </w:r>
      <w:r>
        <w:instrText xml:space="preserve"> HYPERLINK \l _Toc23964 </w:instrText>
      </w:r>
      <w:r>
        <w:fldChar w:fldCharType="separate"/>
      </w:r>
      <w:r>
        <w:rPr>
          <w:rFonts w:ascii="Times New Roman" w:hAnsi="Times New Roman"/>
        </w:rPr>
        <w:t>Loi mo dau</w:t>
      </w:r>
      <w:r>
        <w:tab/>
      </w:r>
      <w:r>
        <w:fldChar w:fldCharType="begin"/>
      </w:r>
      <w:r>
        <w:instrText xml:space="preserve"> PAGEREF _Toc23964 \h </w:instrText>
      </w:r>
      <w:r>
        <w:fldChar w:fldCharType="separate"/>
      </w:r>
      <w:r>
        <w:t>2</w:t>
      </w:r>
      <w:r>
        <w:fldChar w:fldCharType="end"/>
      </w:r>
      <w:r>
        <w:fldChar w:fldCharType="end"/>
      </w:r>
    </w:p>
    <w:p w14:paraId="2A5AD477">
      <w:pPr>
        <w:pStyle w:val="37"/>
        <w:tabs>
          <w:tab w:val="right" w:leader="dot" w:pos="9317"/>
        </w:tabs>
      </w:pPr>
      <w:r>
        <w:fldChar w:fldCharType="begin"/>
      </w:r>
      <w:r>
        <w:instrText xml:space="preserve"> HYPERLINK \l _Toc11949 </w:instrText>
      </w:r>
      <w:r>
        <w:fldChar w:fldCharType="separate"/>
      </w:r>
      <w:r>
        <w:rPr>
          <w:rFonts w:ascii="Times New Roman" w:hAnsi="Times New Roman"/>
        </w:rPr>
        <w:t>Muc luc</w:t>
      </w:r>
      <w:r>
        <w:tab/>
      </w:r>
      <w:r>
        <w:fldChar w:fldCharType="begin"/>
      </w:r>
      <w:r>
        <w:instrText xml:space="preserve"> PAGEREF _Toc11949 \h </w:instrText>
      </w:r>
      <w:r>
        <w:fldChar w:fldCharType="separate"/>
      </w:r>
      <w:r>
        <w:t>3</w:t>
      </w:r>
      <w:r>
        <w:fldChar w:fldCharType="end"/>
      </w:r>
      <w:r>
        <w:fldChar w:fldCharType="end"/>
      </w:r>
    </w:p>
    <w:p w14:paraId="1E36FC02">
      <w:pPr>
        <w:pStyle w:val="37"/>
        <w:tabs>
          <w:tab w:val="right" w:leader="dot" w:pos="9317"/>
        </w:tabs>
      </w:pPr>
      <w:r>
        <w:fldChar w:fldCharType="begin"/>
      </w:r>
      <w:r>
        <w:instrText xml:space="preserve"> HYPERLINK \l _Toc2031 </w:instrText>
      </w:r>
      <w:r>
        <w:fldChar w:fldCharType="separate"/>
      </w:r>
      <w:r>
        <w:rPr>
          <w:rFonts w:ascii="Times New Roman" w:hAnsi="Times New Roman"/>
        </w:rPr>
        <w:t>Chuong 1. Tong quan de tai</w:t>
      </w:r>
      <w:r>
        <w:tab/>
      </w:r>
      <w:r>
        <w:fldChar w:fldCharType="begin"/>
      </w:r>
      <w:r>
        <w:instrText xml:space="preserve"> PAGEREF _Toc2031 \h </w:instrText>
      </w:r>
      <w:r>
        <w:fldChar w:fldCharType="separate"/>
      </w:r>
      <w:r>
        <w:t>5</w:t>
      </w:r>
      <w:r>
        <w:fldChar w:fldCharType="end"/>
      </w:r>
      <w:r>
        <w:fldChar w:fldCharType="end"/>
      </w:r>
    </w:p>
    <w:p w14:paraId="3B08543C">
      <w:pPr>
        <w:pStyle w:val="38"/>
        <w:tabs>
          <w:tab w:val="right" w:leader="dot" w:pos="9317"/>
        </w:tabs>
      </w:pPr>
      <w:r>
        <w:fldChar w:fldCharType="begin"/>
      </w:r>
      <w:r>
        <w:instrText xml:space="preserve"> HYPERLINK \l _Toc4922 </w:instrText>
      </w:r>
      <w:r>
        <w:fldChar w:fldCharType="separate"/>
      </w:r>
      <w:r>
        <w:rPr>
          <w:rFonts w:ascii="Times New Roman" w:hAnsi="Times New Roman"/>
        </w:rPr>
        <w:t>1.1. Ly do chon de tai</w:t>
      </w:r>
      <w:r>
        <w:tab/>
      </w:r>
      <w:r>
        <w:fldChar w:fldCharType="begin"/>
      </w:r>
      <w:r>
        <w:instrText xml:space="preserve"> PAGEREF _Toc4922 \h </w:instrText>
      </w:r>
      <w:r>
        <w:fldChar w:fldCharType="separate"/>
      </w:r>
      <w:r>
        <w:t>5</w:t>
      </w:r>
      <w:r>
        <w:fldChar w:fldCharType="end"/>
      </w:r>
      <w:r>
        <w:fldChar w:fldCharType="end"/>
      </w:r>
    </w:p>
    <w:p w14:paraId="6BF7CAC9">
      <w:pPr>
        <w:pStyle w:val="38"/>
        <w:tabs>
          <w:tab w:val="right" w:leader="dot" w:pos="9317"/>
        </w:tabs>
      </w:pPr>
      <w:r>
        <w:fldChar w:fldCharType="begin"/>
      </w:r>
      <w:r>
        <w:instrText xml:space="preserve"> HYPERLINK \l _Toc30418 </w:instrText>
      </w:r>
      <w:r>
        <w:fldChar w:fldCharType="separate"/>
      </w:r>
      <w:r>
        <w:rPr>
          <w:rFonts w:ascii="Times New Roman" w:hAnsi="Times New Roman"/>
        </w:rPr>
        <w:t>1.2. Muc tieu de tai</w:t>
      </w:r>
      <w:r>
        <w:tab/>
      </w:r>
      <w:r>
        <w:fldChar w:fldCharType="begin"/>
      </w:r>
      <w:r>
        <w:instrText xml:space="preserve"> PAGEREF _Toc30418 \h </w:instrText>
      </w:r>
      <w:r>
        <w:fldChar w:fldCharType="separate"/>
      </w:r>
      <w:r>
        <w:t>5</w:t>
      </w:r>
      <w:r>
        <w:fldChar w:fldCharType="end"/>
      </w:r>
      <w:r>
        <w:fldChar w:fldCharType="end"/>
      </w:r>
    </w:p>
    <w:p w14:paraId="4B417D25">
      <w:pPr>
        <w:pStyle w:val="38"/>
        <w:tabs>
          <w:tab w:val="right" w:leader="dot" w:pos="9317"/>
        </w:tabs>
      </w:pPr>
      <w:r>
        <w:fldChar w:fldCharType="begin"/>
      </w:r>
      <w:r>
        <w:instrText xml:space="preserve"> HYPERLINK \l _Toc7058 </w:instrText>
      </w:r>
      <w:r>
        <w:fldChar w:fldCharType="separate"/>
      </w:r>
      <w:r>
        <w:rPr>
          <w:rFonts w:ascii="Times New Roman" w:hAnsi="Times New Roman"/>
        </w:rPr>
        <w:t>1.3. Doi tuong va pham vi nghien cuu</w:t>
      </w:r>
      <w:r>
        <w:tab/>
      </w:r>
      <w:r>
        <w:fldChar w:fldCharType="begin"/>
      </w:r>
      <w:r>
        <w:instrText xml:space="preserve"> PAGEREF _Toc7058 \h </w:instrText>
      </w:r>
      <w:r>
        <w:fldChar w:fldCharType="separate"/>
      </w:r>
      <w:r>
        <w:t>5</w:t>
      </w:r>
      <w:r>
        <w:fldChar w:fldCharType="end"/>
      </w:r>
      <w:r>
        <w:fldChar w:fldCharType="end"/>
      </w:r>
    </w:p>
    <w:p w14:paraId="406AD6B2">
      <w:pPr>
        <w:pStyle w:val="38"/>
        <w:tabs>
          <w:tab w:val="right" w:leader="dot" w:pos="9317"/>
        </w:tabs>
      </w:pPr>
      <w:r>
        <w:fldChar w:fldCharType="begin"/>
      </w:r>
      <w:r>
        <w:instrText xml:space="preserve"> HYPERLINK \l _Toc24292 </w:instrText>
      </w:r>
      <w:r>
        <w:fldChar w:fldCharType="separate"/>
      </w:r>
      <w:r>
        <w:rPr>
          <w:rFonts w:ascii="Times New Roman" w:hAnsi="Times New Roman"/>
        </w:rPr>
        <w:t>1.4. Phuong phap thuc hien</w:t>
      </w:r>
      <w:r>
        <w:tab/>
      </w:r>
      <w:r>
        <w:fldChar w:fldCharType="begin"/>
      </w:r>
      <w:r>
        <w:instrText xml:space="preserve"> PAGEREF _Toc24292 \h </w:instrText>
      </w:r>
      <w:r>
        <w:fldChar w:fldCharType="separate"/>
      </w:r>
      <w:r>
        <w:t>5</w:t>
      </w:r>
      <w:r>
        <w:fldChar w:fldCharType="end"/>
      </w:r>
      <w:r>
        <w:fldChar w:fldCharType="end"/>
      </w:r>
    </w:p>
    <w:p w14:paraId="2A751CD7">
      <w:pPr>
        <w:pStyle w:val="37"/>
        <w:tabs>
          <w:tab w:val="right" w:leader="dot" w:pos="9317"/>
        </w:tabs>
      </w:pPr>
      <w:r>
        <w:fldChar w:fldCharType="begin"/>
      </w:r>
      <w:r>
        <w:instrText xml:space="preserve"> HYPERLINK \l _Toc24490 </w:instrText>
      </w:r>
      <w:r>
        <w:fldChar w:fldCharType="separate"/>
      </w:r>
      <w:r>
        <w:rPr>
          <w:rFonts w:ascii="Times New Roman" w:hAnsi="Times New Roman"/>
        </w:rPr>
        <w:t>Chuong 2. Phan tich yeu cau he thong</w:t>
      </w:r>
      <w:r>
        <w:tab/>
      </w:r>
      <w:r>
        <w:fldChar w:fldCharType="begin"/>
      </w:r>
      <w:r>
        <w:instrText xml:space="preserve"> PAGEREF _Toc24490 \h </w:instrText>
      </w:r>
      <w:r>
        <w:fldChar w:fldCharType="separate"/>
      </w:r>
      <w:r>
        <w:t>6</w:t>
      </w:r>
      <w:r>
        <w:fldChar w:fldCharType="end"/>
      </w:r>
      <w:r>
        <w:fldChar w:fldCharType="end"/>
      </w:r>
    </w:p>
    <w:p w14:paraId="1CB8691A">
      <w:pPr>
        <w:pStyle w:val="38"/>
        <w:tabs>
          <w:tab w:val="right" w:leader="dot" w:pos="9317"/>
        </w:tabs>
      </w:pPr>
      <w:r>
        <w:fldChar w:fldCharType="begin"/>
      </w:r>
      <w:r>
        <w:instrText xml:space="preserve"> HYPERLINK \l _Toc7891 </w:instrText>
      </w:r>
      <w:r>
        <w:fldChar w:fldCharType="separate"/>
      </w:r>
      <w:r>
        <w:rPr>
          <w:rFonts w:ascii="Times New Roman" w:hAnsi="Times New Roman"/>
        </w:rPr>
        <w:t>2.1. Boi canh nghiep vu</w:t>
      </w:r>
      <w:r>
        <w:tab/>
      </w:r>
      <w:r>
        <w:fldChar w:fldCharType="begin"/>
      </w:r>
      <w:r>
        <w:instrText xml:space="preserve"> PAGEREF _Toc7891 \h </w:instrText>
      </w:r>
      <w:r>
        <w:fldChar w:fldCharType="separate"/>
      </w:r>
      <w:r>
        <w:t>6</w:t>
      </w:r>
      <w:r>
        <w:fldChar w:fldCharType="end"/>
      </w:r>
      <w:r>
        <w:fldChar w:fldCharType="end"/>
      </w:r>
    </w:p>
    <w:p w14:paraId="702809B1">
      <w:pPr>
        <w:pStyle w:val="38"/>
        <w:tabs>
          <w:tab w:val="right" w:leader="dot" w:pos="9317"/>
        </w:tabs>
      </w:pPr>
      <w:r>
        <w:fldChar w:fldCharType="begin"/>
      </w:r>
      <w:r>
        <w:instrText xml:space="preserve"> HYPERLINK \l _Toc30683 </w:instrText>
      </w:r>
      <w:r>
        <w:fldChar w:fldCharType="separate"/>
      </w:r>
      <w:r>
        <w:rPr>
          <w:rFonts w:ascii="Times New Roman" w:hAnsi="Times New Roman"/>
        </w:rPr>
        <w:t>2.2. Tac nhan su dung he thong</w:t>
      </w:r>
      <w:r>
        <w:tab/>
      </w:r>
      <w:r>
        <w:fldChar w:fldCharType="begin"/>
      </w:r>
      <w:r>
        <w:instrText xml:space="preserve"> PAGEREF _Toc30683 \h </w:instrText>
      </w:r>
      <w:r>
        <w:fldChar w:fldCharType="separate"/>
      </w:r>
      <w:r>
        <w:t>6</w:t>
      </w:r>
      <w:r>
        <w:fldChar w:fldCharType="end"/>
      </w:r>
      <w:r>
        <w:fldChar w:fldCharType="end"/>
      </w:r>
    </w:p>
    <w:p w14:paraId="08209D4A">
      <w:pPr>
        <w:pStyle w:val="38"/>
        <w:tabs>
          <w:tab w:val="right" w:leader="dot" w:pos="9317"/>
        </w:tabs>
      </w:pPr>
      <w:r>
        <w:fldChar w:fldCharType="begin"/>
      </w:r>
      <w:r>
        <w:instrText xml:space="preserve"> HYPERLINK \l _Toc22637 </w:instrText>
      </w:r>
      <w:r>
        <w:fldChar w:fldCharType="separate"/>
      </w:r>
      <w:r>
        <w:rPr>
          <w:rFonts w:ascii="Times New Roman" w:hAnsi="Times New Roman"/>
        </w:rPr>
        <w:t>2.3. Cac chuc nang chinh</w:t>
      </w:r>
      <w:r>
        <w:tab/>
      </w:r>
      <w:r>
        <w:fldChar w:fldCharType="begin"/>
      </w:r>
      <w:r>
        <w:instrText xml:space="preserve"> PAGEREF _Toc22637 \h </w:instrText>
      </w:r>
      <w:r>
        <w:fldChar w:fldCharType="separate"/>
      </w:r>
      <w:r>
        <w:t>6</w:t>
      </w:r>
      <w:r>
        <w:fldChar w:fldCharType="end"/>
      </w:r>
      <w:r>
        <w:fldChar w:fldCharType="end"/>
      </w:r>
    </w:p>
    <w:p w14:paraId="2BD335D3">
      <w:pPr>
        <w:pStyle w:val="38"/>
        <w:tabs>
          <w:tab w:val="right" w:leader="dot" w:pos="9317"/>
        </w:tabs>
      </w:pPr>
      <w:r>
        <w:fldChar w:fldCharType="begin"/>
      </w:r>
      <w:r>
        <w:instrText xml:space="preserve"> HYPERLINK \l _Toc9768 </w:instrText>
      </w:r>
      <w:r>
        <w:fldChar w:fldCharType="separate"/>
      </w:r>
      <w:r>
        <w:rPr>
          <w:rFonts w:ascii="Times New Roman" w:hAnsi="Times New Roman"/>
        </w:rPr>
        <w:t>2.4. Use Case tong quat</w:t>
      </w:r>
      <w:r>
        <w:tab/>
      </w:r>
      <w:r>
        <w:fldChar w:fldCharType="begin"/>
      </w:r>
      <w:r>
        <w:instrText xml:space="preserve"> PAGEREF _Toc9768 \h </w:instrText>
      </w:r>
      <w:r>
        <w:fldChar w:fldCharType="separate"/>
      </w:r>
      <w:r>
        <w:t>7</w:t>
      </w:r>
      <w:r>
        <w:fldChar w:fldCharType="end"/>
      </w:r>
      <w:r>
        <w:fldChar w:fldCharType="end"/>
      </w:r>
    </w:p>
    <w:p w14:paraId="7DC0387D">
      <w:pPr>
        <w:pStyle w:val="38"/>
        <w:tabs>
          <w:tab w:val="right" w:leader="dot" w:pos="9317"/>
        </w:tabs>
      </w:pPr>
      <w:r>
        <w:fldChar w:fldCharType="begin"/>
      </w:r>
      <w:r>
        <w:instrText xml:space="preserve"> HYPERLINK \l _Toc5968 </w:instrText>
      </w:r>
      <w:r>
        <w:fldChar w:fldCharType="separate"/>
      </w:r>
      <w:r>
        <w:rPr>
          <w:rFonts w:ascii="Times New Roman" w:hAnsi="Times New Roman"/>
        </w:rPr>
        <w:t>2.5. Workflow dat san</w:t>
      </w:r>
      <w:r>
        <w:tab/>
      </w:r>
      <w:r>
        <w:fldChar w:fldCharType="begin"/>
      </w:r>
      <w:r>
        <w:instrText xml:space="preserve"> PAGEREF _Toc5968 \h </w:instrText>
      </w:r>
      <w:r>
        <w:fldChar w:fldCharType="separate"/>
      </w:r>
      <w:r>
        <w:t>8</w:t>
      </w:r>
      <w:r>
        <w:fldChar w:fldCharType="end"/>
      </w:r>
      <w:r>
        <w:fldChar w:fldCharType="end"/>
      </w:r>
    </w:p>
    <w:p w14:paraId="119C37AC">
      <w:pPr>
        <w:pStyle w:val="38"/>
        <w:tabs>
          <w:tab w:val="right" w:leader="dot" w:pos="9317"/>
        </w:tabs>
      </w:pPr>
      <w:r>
        <w:fldChar w:fldCharType="begin"/>
      </w:r>
      <w:r>
        <w:instrText xml:space="preserve"> HYPERLINK \l _Toc31422 </w:instrText>
      </w:r>
      <w:r>
        <w:fldChar w:fldCharType="separate"/>
      </w:r>
      <w:r>
        <w:rPr>
          <w:rFonts w:ascii="Times New Roman" w:hAnsi="Times New Roman"/>
        </w:rPr>
        <w:t>2.6. Yeu cau chuc nang</w:t>
      </w:r>
      <w:r>
        <w:tab/>
      </w:r>
      <w:r>
        <w:fldChar w:fldCharType="begin"/>
      </w:r>
      <w:r>
        <w:instrText xml:space="preserve"> PAGEREF _Toc31422 \h </w:instrText>
      </w:r>
      <w:r>
        <w:fldChar w:fldCharType="separate"/>
      </w:r>
      <w:r>
        <w:t>8</w:t>
      </w:r>
      <w:r>
        <w:fldChar w:fldCharType="end"/>
      </w:r>
      <w:r>
        <w:fldChar w:fldCharType="end"/>
      </w:r>
    </w:p>
    <w:p w14:paraId="6F5EF501">
      <w:pPr>
        <w:pStyle w:val="38"/>
        <w:tabs>
          <w:tab w:val="right" w:leader="dot" w:pos="9317"/>
        </w:tabs>
      </w:pPr>
      <w:r>
        <w:fldChar w:fldCharType="begin"/>
      </w:r>
      <w:r>
        <w:instrText xml:space="preserve"> HYPERLINK \l _Toc6643 </w:instrText>
      </w:r>
      <w:r>
        <w:fldChar w:fldCharType="separate"/>
      </w:r>
      <w:r>
        <w:rPr>
          <w:rFonts w:ascii="Times New Roman" w:hAnsi="Times New Roman"/>
        </w:rPr>
        <w:t>2.7. Yeu cau phi chuc nang</w:t>
      </w:r>
      <w:r>
        <w:tab/>
      </w:r>
      <w:r>
        <w:fldChar w:fldCharType="begin"/>
      </w:r>
      <w:r>
        <w:instrText xml:space="preserve"> PAGEREF _Toc6643 \h </w:instrText>
      </w:r>
      <w:r>
        <w:fldChar w:fldCharType="separate"/>
      </w:r>
      <w:r>
        <w:t>9</w:t>
      </w:r>
      <w:r>
        <w:fldChar w:fldCharType="end"/>
      </w:r>
      <w:r>
        <w:fldChar w:fldCharType="end"/>
      </w:r>
    </w:p>
    <w:p w14:paraId="2A17B10B">
      <w:pPr>
        <w:pStyle w:val="37"/>
        <w:tabs>
          <w:tab w:val="right" w:leader="dot" w:pos="9317"/>
        </w:tabs>
      </w:pPr>
      <w:r>
        <w:fldChar w:fldCharType="begin"/>
      </w:r>
      <w:r>
        <w:instrText xml:space="preserve"> HYPERLINK \l _Toc21831 </w:instrText>
      </w:r>
      <w:r>
        <w:fldChar w:fldCharType="separate"/>
      </w:r>
      <w:r>
        <w:rPr>
          <w:rFonts w:ascii="Times New Roman" w:hAnsi="Times New Roman"/>
        </w:rPr>
        <w:t>Chuong 3. Thiet ke he thong</w:t>
      </w:r>
      <w:r>
        <w:tab/>
      </w:r>
      <w:r>
        <w:fldChar w:fldCharType="begin"/>
      </w:r>
      <w:r>
        <w:instrText xml:space="preserve"> PAGEREF _Toc21831 \h </w:instrText>
      </w:r>
      <w:r>
        <w:fldChar w:fldCharType="separate"/>
      </w:r>
      <w:r>
        <w:t>9</w:t>
      </w:r>
      <w:r>
        <w:fldChar w:fldCharType="end"/>
      </w:r>
      <w:r>
        <w:fldChar w:fldCharType="end"/>
      </w:r>
    </w:p>
    <w:p w14:paraId="2F77C837">
      <w:pPr>
        <w:pStyle w:val="38"/>
        <w:tabs>
          <w:tab w:val="right" w:leader="dot" w:pos="9317"/>
        </w:tabs>
      </w:pPr>
      <w:r>
        <w:fldChar w:fldCharType="begin"/>
      </w:r>
      <w:r>
        <w:instrText xml:space="preserve"> HYPERLINK \l _Toc14367 </w:instrText>
      </w:r>
      <w:r>
        <w:fldChar w:fldCharType="separate"/>
      </w:r>
      <w:r>
        <w:rPr>
          <w:rFonts w:ascii="Times New Roman" w:hAnsi="Times New Roman"/>
        </w:rPr>
        <w:t>3.1. So do kien truc MVC</w:t>
      </w:r>
      <w:r>
        <w:tab/>
      </w:r>
      <w:r>
        <w:fldChar w:fldCharType="begin"/>
      </w:r>
      <w:r>
        <w:instrText xml:space="preserve"> PAGEREF _Toc14367 \h </w:instrText>
      </w:r>
      <w:r>
        <w:fldChar w:fldCharType="separate"/>
      </w:r>
      <w:r>
        <w:t>9</w:t>
      </w:r>
      <w:r>
        <w:fldChar w:fldCharType="end"/>
      </w:r>
      <w:r>
        <w:fldChar w:fldCharType="end"/>
      </w:r>
    </w:p>
    <w:p w14:paraId="2A09E988">
      <w:pPr>
        <w:pStyle w:val="38"/>
        <w:tabs>
          <w:tab w:val="right" w:leader="dot" w:pos="9317"/>
        </w:tabs>
      </w:pPr>
      <w:r>
        <w:fldChar w:fldCharType="begin"/>
      </w:r>
      <w:r>
        <w:instrText xml:space="preserve"> HYPERLINK \l _Toc29196 </w:instrText>
      </w:r>
      <w:r>
        <w:fldChar w:fldCharType="separate"/>
      </w:r>
      <w:r>
        <w:rPr>
          <w:rFonts w:ascii="Times New Roman" w:hAnsi="Times New Roman"/>
        </w:rPr>
        <w:t>3.2. So do module</w:t>
      </w:r>
      <w:r>
        <w:tab/>
      </w:r>
      <w:r>
        <w:fldChar w:fldCharType="begin"/>
      </w:r>
      <w:r>
        <w:instrText xml:space="preserve"> PAGEREF _Toc29196 \h </w:instrText>
      </w:r>
      <w:r>
        <w:fldChar w:fldCharType="separate"/>
      </w:r>
      <w:r>
        <w:t>10</w:t>
      </w:r>
      <w:r>
        <w:fldChar w:fldCharType="end"/>
      </w:r>
      <w:r>
        <w:fldChar w:fldCharType="end"/>
      </w:r>
    </w:p>
    <w:p w14:paraId="5E162F26">
      <w:pPr>
        <w:pStyle w:val="38"/>
        <w:tabs>
          <w:tab w:val="right" w:leader="dot" w:pos="9317"/>
        </w:tabs>
      </w:pPr>
      <w:r>
        <w:fldChar w:fldCharType="begin"/>
      </w:r>
      <w:r>
        <w:instrText xml:space="preserve"> HYPERLINK \l _Toc31252 </w:instrText>
      </w:r>
      <w:r>
        <w:fldChar w:fldCharType="separate"/>
      </w:r>
      <w:r>
        <w:rPr>
          <w:rFonts w:ascii="Times New Roman" w:hAnsi="Times New Roman"/>
        </w:rPr>
        <w:t>3.3. Bieu do ERD</w:t>
      </w:r>
      <w:r>
        <w:tab/>
      </w:r>
      <w:r>
        <w:fldChar w:fldCharType="begin"/>
      </w:r>
      <w:r>
        <w:instrText xml:space="preserve"> PAGEREF _Toc31252 \h </w:instrText>
      </w:r>
      <w:r>
        <w:fldChar w:fldCharType="separate"/>
      </w:r>
      <w:r>
        <w:t>11</w:t>
      </w:r>
      <w:r>
        <w:fldChar w:fldCharType="end"/>
      </w:r>
      <w:r>
        <w:fldChar w:fldCharType="end"/>
      </w:r>
    </w:p>
    <w:p w14:paraId="2CD4212C">
      <w:pPr>
        <w:pStyle w:val="38"/>
        <w:tabs>
          <w:tab w:val="right" w:leader="dot" w:pos="9317"/>
        </w:tabs>
      </w:pPr>
      <w:r>
        <w:fldChar w:fldCharType="begin"/>
      </w:r>
      <w:r>
        <w:instrText xml:space="preserve"> HYPERLINK \l _Toc26878 </w:instrText>
      </w:r>
      <w:r>
        <w:fldChar w:fldCharType="separate"/>
      </w:r>
      <w:r>
        <w:rPr>
          <w:rFonts w:ascii="Times New Roman" w:hAnsi="Times New Roman"/>
        </w:rPr>
        <w:t>3.4. Thiet ke CSDL</w:t>
      </w:r>
      <w:r>
        <w:tab/>
      </w:r>
      <w:r>
        <w:fldChar w:fldCharType="begin"/>
      </w:r>
      <w:r>
        <w:instrText xml:space="preserve"> PAGEREF _Toc26878 \h </w:instrText>
      </w:r>
      <w:r>
        <w:fldChar w:fldCharType="separate"/>
      </w:r>
      <w:r>
        <w:t>11</w:t>
      </w:r>
      <w:r>
        <w:fldChar w:fldCharType="end"/>
      </w:r>
      <w:r>
        <w:fldChar w:fldCharType="end"/>
      </w:r>
    </w:p>
    <w:p w14:paraId="2F963CFF">
      <w:pPr>
        <w:pStyle w:val="38"/>
        <w:tabs>
          <w:tab w:val="right" w:leader="dot" w:pos="9317"/>
        </w:tabs>
      </w:pPr>
      <w:r>
        <w:fldChar w:fldCharType="begin"/>
      </w:r>
      <w:r>
        <w:instrText xml:space="preserve"> HYPERLINK \l _Toc19948 </w:instrText>
      </w:r>
      <w:r>
        <w:fldChar w:fldCharType="separate"/>
      </w:r>
      <w:r>
        <w:rPr>
          <w:rFonts w:ascii="Times New Roman" w:hAnsi="Times New Roman"/>
        </w:rPr>
        <w:t>3.5. Data dictionary</w:t>
      </w:r>
      <w:r>
        <w:tab/>
      </w:r>
      <w:r>
        <w:fldChar w:fldCharType="begin"/>
      </w:r>
      <w:r>
        <w:instrText xml:space="preserve"> PAGEREF _Toc19948 \h </w:instrText>
      </w:r>
      <w:r>
        <w:fldChar w:fldCharType="separate"/>
      </w:r>
      <w:r>
        <w:t>12</w:t>
      </w:r>
      <w:r>
        <w:fldChar w:fldCharType="end"/>
      </w:r>
      <w:r>
        <w:fldChar w:fldCharType="end"/>
      </w:r>
    </w:p>
    <w:p w14:paraId="1AB15202">
      <w:pPr>
        <w:pStyle w:val="39"/>
        <w:tabs>
          <w:tab w:val="right" w:leader="dot" w:pos="9317"/>
        </w:tabs>
      </w:pPr>
      <w:r>
        <w:fldChar w:fldCharType="begin"/>
      </w:r>
      <w:r>
        <w:instrText xml:space="preserve"> HYPERLINK \l _Toc30228 </w:instrText>
      </w:r>
      <w:r>
        <w:fldChar w:fldCharType="separate"/>
      </w:r>
      <w:r>
        <w:rPr>
          <w:rFonts w:ascii="Times New Roman" w:hAnsi="Times New Roman"/>
        </w:rPr>
        <w:t>3.5.1. Bang users</w:t>
      </w:r>
      <w:r>
        <w:tab/>
      </w:r>
      <w:r>
        <w:fldChar w:fldCharType="begin"/>
      </w:r>
      <w:r>
        <w:instrText xml:space="preserve"> PAGEREF _Toc30228 \h </w:instrText>
      </w:r>
      <w:r>
        <w:fldChar w:fldCharType="separate"/>
      </w:r>
      <w:r>
        <w:t>12</w:t>
      </w:r>
      <w:r>
        <w:fldChar w:fldCharType="end"/>
      </w:r>
      <w:r>
        <w:fldChar w:fldCharType="end"/>
      </w:r>
    </w:p>
    <w:p w14:paraId="7169E6B5">
      <w:pPr>
        <w:pStyle w:val="39"/>
        <w:tabs>
          <w:tab w:val="right" w:leader="dot" w:pos="9317"/>
        </w:tabs>
      </w:pPr>
      <w:r>
        <w:fldChar w:fldCharType="begin"/>
      </w:r>
      <w:r>
        <w:instrText xml:space="preserve"> HYPERLINK \l _Toc29943 </w:instrText>
      </w:r>
      <w:r>
        <w:fldChar w:fldCharType="separate"/>
      </w:r>
      <w:r>
        <w:rPr>
          <w:rFonts w:ascii="Times New Roman" w:hAnsi="Times New Roman"/>
        </w:rPr>
        <w:t>3.5.2. Bang sport_types</w:t>
      </w:r>
      <w:r>
        <w:tab/>
      </w:r>
      <w:r>
        <w:fldChar w:fldCharType="begin"/>
      </w:r>
      <w:r>
        <w:instrText xml:space="preserve"> PAGEREF _Toc29943 \h </w:instrText>
      </w:r>
      <w:r>
        <w:fldChar w:fldCharType="separate"/>
      </w:r>
      <w:r>
        <w:t>13</w:t>
      </w:r>
      <w:r>
        <w:fldChar w:fldCharType="end"/>
      </w:r>
      <w:r>
        <w:fldChar w:fldCharType="end"/>
      </w:r>
    </w:p>
    <w:p w14:paraId="4E095736">
      <w:pPr>
        <w:pStyle w:val="39"/>
        <w:tabs>
          <w:tab w:val="right" w:leader="dot" w:pos="9317"/>
        </w:tabs>
      </w:pPr>
      <w:r>
        <w:fldChar w:fldCharType="begin"/>
      </w:r>
      <w:r>
        <w:instrText xml:space="preserve"> HYPERLINK \l _Toc23979 </w:instrText>
      </w:r>
      <w:r>
        <w:fldChar w:fldCharType="separate"/>
      </w:r>
      <w:r>
        <w:rPr>
          <w:rFonts w:ascii="Times New Roman" w:hAnsi="Times New Roman"/>
        </w:rPr>
        <w:t>3.5.3. Bang courts</w:t>
      </w:r>
      <w:r>
        <w:tab/>
      </w:r>
      <w:r>
        <w:fldChar w:fldCharType="begin"/>
      </w:r>
      <w:r>
        <w:instrText xml:space="preserve"> PAGEREF _Toc23979 \h </w:instrText>
      </w:r>
      <w:r>
        <w:fldChar w:fldCharType="separate"/>
      </w:r>
      <w:r>
        <w:t>13</w:t>
      </w:r>
      <w:r>
        <w:fldChar w:fldCharType="end"/>
      </w:r>
      <w:r>
        <w:fldChar w:fldCharType="end"/>
      </w:r>
    </w:p>
    <w:p w14:paraId="2BBFE49E">
      <w:pPr>
        <w:pStyle w:val="39"/>
        <w:tabs>
          <w:tab w:val="right" w:leader="dot" w:pos="9317"/>
        </w:tabs>
      </w:pPr>
      <w:r>
        <w:fldChar w:fldCharType="begin"/>
      </w:r>
      <w:r>
        <w:instrText xml:space="preserve"> HYPERLINK \l _Toc20779 </w:instrText>
      </w:r>
      <w:r>
        <w:fldChar w:fldCharType="separate"/>
      </w:r>
      <w:r>
        <w:rPr>
          <w:rFonts w:ascii="Times New Roman" w:hAnsi="Times New Roman"/>
        </w:rPr>
        <w:t>3.5.4. Bang time_slots</w:t>
      </w:r>
      <w:r>
        <w:tab/>
      </w:r>
      <w:r>
        <w:fldChar w:fldCharType="begin"/>
      </w:r>
      <w:r>
        <w:instrText xml:space="preserve"> PAGEREF _Toc20779 \h </w:instrText>
      </w:r>
      <w:r>
        <w:fldChar w:fldCharType="separate"/>
      </w:r>
      <w:r>
        <w:t>13</w:t>
      </w:r>
      <w:r>
        <w:fldChar w:fldCharType="end"/>
      </w:r>
      <w:r>
        <w:fldChar w:fldCharType="end"/>
      </w:r>
    </w:p>
    <w:p w14:paraId="6EE84FE2">
      <w:pPr>
        <w:pStyle w:val="39"/>
        <w:tabs>
          <w:tab w:val="right" w:leader="dot" w:pos="9317"/>
        </w:tabs>
      </w:pPr>
      <w:r>
        <w:fldChar w:fldCharType="begin"/>
      </w:r>
      <w:r>
        <w:instrText xml:space="preserve"> HYPERLINK \l _Toc5317 </w:instrText>
      </w:r>
      <w:r>
        <w:fldChar w:fldCharType="separate"/>
      </w:r>
      <w:r>
        <w:rPr>
          <w:rFonts w:ascii="Times New Roman" w:hAnsi="Times New Roman"/>
        </w:rPr>
        <w:t>3.5.5. Bang court_schedules</w:t>
      </w:r>
      <w:r>
        <w:tab/>
      </w:r>
      <w:r>
        <w:fldChar w:fldCharType="begin"/>
      </w:r>
      <w:r>
        <w:instrText xml:space="preserve"> PAGEREF _Toc5317 \h </w:instrText>
      </w:r>
      <w:r>
        <w:fldChar w:fldCharType="separate"/>
      </w:r>
      <w:r>
        <w:t>14</w:t>
      </w:r>
      <w:r>
        <w:fldChar w:fldCharType="end"/>
      </w:r>
      <w:r>
        <w:fldChar w:fldCharType="end"/>
      </w:r>
    </w:p>
    <w:p w14:paraId="0F405155">
      <w:pPr>
        <w:pStyle w:val="39"/>
        <w:tabs>
          <w:tab w:val="right" w:leader="dot" w:pos="9317"/>
        </w:tabs>
      </w:pPr>
      <w:r>
        <w:fldChar w:fldCharType="begin"/>
      </w:r>
      <w:r>
        <w:instrText xml:space="preserve"> HYPERLINK \l _Toc15068 </w:instrText>
      </w:r>
      <w:r>
        <w:fldChar w:fldCharType="separate"/>
      </w:r>
      <w:r>
        <w:rPr>
          <w:rFonts w:ascii="Times New Roman" w:hAnsi="Times New Roman"/>
        </w:rPr>
        <w:t>3.5.6. Bang bookings</w:t>
      </w:r>
      <w:r>
        <w:tab/>
      </w:r>
      <w:r>
        <w:fldChar w:fldCharType="begin"/>
      </w:r>
      <w:r>
        <w:instrText xml:space="preserve"> PAGEREF _Toc15068 \h </w:instrText>
      </w:r>
      <w:r>
        <w:fldChar w:fldCharType="separate"/>
      </w:r>
      <w:r>
        <w:t>14</w:t>
      </w:r>
      <w:r>
        <w:fldChar w:fldCharType="end"/>
      </w:r>
      <w:r>
        <w:fldChar w:fldCharType="end"/>
      </w:r>
    </w:p>
    <w:p w14:paraId="02FE1EFB">
      <w:pPr>
        <w:pStyle w:val="39"/>
        <w:tabs>
          <w:tab w:val="right" w:leader="dot" w:pos="9317"/>
        </w:tabs>
      </w:pPr>
      <w:r>
        <w:fldChar w:fldCharType="begin"/>
      </w:r>
      <w:r>
        <w:instrText xml:space="preserve"> HYPERLINK \l _Toc21591 </w:instrText>
      </w:r>
      <w:r>
        <w:fldChar w:fldCharType="separate"/>
      </w:r>
      <w:r>
        <w:rPr>
          <w:rFonts w:ascii="Times New Roman" w:hAnsi="Times New Roman"/>
        </w:rPr>
        <w:t>3.5.7. Bang booking_details</w:t>
      </w:r>
      <w:r>
        <w:tab/>
      </w:r>
      <w:r>
        <w:fldChar w:fldCharType="begin"/>
      </w:r>
      <w:r>
        <w:instrText xml:space="preserve"> PAGEREF _Toc21591 \h </w:instrText>
      </w:r>
      <w:r>
        <w:fldChar w:fldCharType="separate"/>
      </w:r>
      <w:r>
        <w:t>14</w:t>
      </w:r>
      <w:r>
        <w:fldChar w:fldCharType="end"/>
      </w:r>
      <w:r>
        <w:fldChar w:fldCharType="end"/>
      </w:r>
    </w:p>
    <w:p w14:paraId="53CD4F19">
      <w:pPr>
        <w:pStyle w:val="39"/>
        <w:tabs>
          <w:tab w:val="right" w:leader="dot" w:pos="9317"/>
        </w:tabs>
      </w:pPr>
      <w:r>
        <w:fldChar w:fldCharType="begin"/>
      </w:r>
      <w:r>
        <w:instrText xml:space="preserve"> HYPERLINK \l _Toc2384 </w:instrText>
      </w:r>
      <w:r>
        <w:fldChar w:fldCharType="separate"/>
      </w:r>
      <w:r>
        <w:rPr>
          <w:rFonts w:ascii="Times New Roman" w:hAnsi="Times New Roman"/>
        </w:rPr>
        <w:t>3.5.8. Bang usage_logs</w:t>
      </w:r>
      <w:r>
        <w:tab/>
      </w:r>
      <w:r>
        <w:fldChar w:fldCharType="begin"/>
      </w:r>
      <w:r>
        <w:instrText xml:space="preserve"> PAGEREF _Toc2384 \h </w:instrText>
      </w:r>
      <w:r>
        <w:fldChar w:fldCharType="separate"/>
      </w:r>
      <w:r>
        <w:t>15</w:t>
      </w:r>
      <w:r>
        <w:fldChar w:fldCharType="end"/>
      </w:r>
      <w:r>
        <w:fldChar w:fldCharType="end"/>
      </w:r>
    </w:p>
    <w:p w14:paraId="711C80DF">
      <w:pPr>
        <w:pStyle w:val="38"/>
        <w:tabs>
          <w:tab w:val="right" w:leader="dot" w:pos="9317"/>
        </w:tabs>
      </w:pPr>
      <w:r>
        <w:fldChar w:fldCharType="begin"/>
      </w:r>
      <w:r>
        <w:instrText xml:space="preserve"> HYPERLINK \l _Toc14354 </w:instrText>
      </w:r>
      <w:r>
        <w:fldChar w:fldCharType="separate"/>
      </w:r>
      <w:r>
        <w:rPr>
          <w:rFonts w:ascii="Times New Roman" w:hAnsi="Times New Roman"/>
        </w:rPr>
        <w:t>3.6. Ma tran phan quyen</w:t>
      </w:r>
      <w:r>
        <w:tab/>
      </w:r>
      <w:r>
        <w:fldChar w:fldCharType="begin"/>
      </w:r>
      <w:r>
        <w:instrText xml:space="preserve"> PAGEREF _Toc14354 \h </w:instrText>
      </w:r>
      <w:r>
        <w:fldChar w:fldCharType="separate"/>
      </w:r>
      <w:r>
        <w:t>15</w:t>
      </w:r>
      <w:r>
        <w:fldChar w:fldCharType="end"/>
      </w:r>
      <w:r>
        <w:fldChar w:fldCharType="end"/>
      </w:r>
    </w:p>
    <w:p w14:paraId="0BD5BFF2">
      <w:pPr>
        <w:pStyle w:val="37"/>
        <w:tabs>
          <w:tab w:val="right" w:leader="dot" w:pos="9317"/>
        </w:tabs>
      </w:pPr>
      <w:r>
        <w:fldChar w:fldCharType="begin"/>
      </w:r>
      <w:r>
        <w:instrText xml:space="preserve"> HYPERLINK \l _Toc3319 </w:instrText>
      </w:r>
      <w:r>
        <w:fldChar w:fldCharType="separate"/>
      </w:r>
      <w:r>
        <w:rPr>
          <w:rFonts w:ascii="Times New Roman" w:hAnsi="Times New Roman"/>
        </w:rPr>
        <w:t>Chuong 4. Xay dung va cai dat he thong</w:t>
      </w:r>
      <w:r>
        <w:tab/>
      </w:r>
      <w:r>
        <w:fldChar w:fldCharType="begin"/>
      </w:r>
      <w:r>
        <w:instrText xml:space="preserve"> PAGEREF _Toc3319 \h </w:instrText>
      </w:r>
      <w:r>
        <w:fldChar w:fldCharType="separate"/>
      </w:r>
      <w:r>
        <w:t>16</w:t>
      </w:r>
      <w:r>
        <w:fldChar w:fldCharType="end"/>
      </w:r>
      <w:r>
        <w:fldChar w:fldCharType="end"/>
      </w:r>
    </w:p>
    <w:p w14:paraId="7F34D3C0">
      <w:pPr>
        <w:pStyle w:val="38"/>
        <w:tabs>
          <w:tab w:val="right" w:leader="dot" w:pos="9317"/>
        </w:tabs>
      </w:pPr>
      <w:r>
        <w:fldChar w:fldCharType="begin"/>
      </w:r>
      <w:r>
        <w:instrText xml:space="preserve"> HYPERLINK \l _Toc19516 </w:instrText>
      </w:r>
      <w:r>
        <w:fldChar w:fldCharType="separate"/>
      </w:r>
      <w:r>
        <w:rPr>
          <w:rFonts w:ascii="Times New Roman" w:hAnsi="Times New Roman"/>
        </w:rPr>
        <w:t>4.1. Cong nghe su dung</w:t>
      </w:r>
      <w:r>
        <w:tab/>
      </w:r>
      <w:r>
        <w:fldChar w:fldCharType="begin"/>
      </w:r>
      <w:r>
        <w:instrText xml:space="preserve"> PAGEREF _Toc19516 \h </w:instrText>
      </w:r>
      <w:r>
        <w:fldChar w:fldCharType="separate"/>
      </w:r>
      <w:r>
        <w:t>16</w:t>
      </w:r>
      <w:r>
        <w:fldChar w:fldCharType="end"/>
      </w:r>
      <w:r>
        <w:fldChar w:fldCharType="end"/>
      </w:r>
    </w:p>
    <w:p w14:paraId="757914B7">
      <w:pPr>
        <w:pStyle w:val="38"/>
        <w:tabs>
          <w:tab w:val="right" w:leader="dot" w:pos="9317"/>
        </w:tabs>
      </w:pPr>
      <w:r>
        <w:fldChar w:fldCharType="begin"/>
      </w:r>
      <w:r>
        <w:instrText xml:space="preserve"> HYPERLINK \l _Toc28739 </w:instrText>
      </w:r>
      <w:r>
        <w:fldChar w:fldCharType="separate"/>
      </w:r>
      <w:r>
        <w:rPr>
          <w:rFonts w:ascii="Times New Roman" w:hAnsi="Times New Roman"/>
        </w:rPr>
        <w:t>4.2. Moi truong cai dat</w:t>
      </w:r>
      <w:r>
        <w:tab/>
      </w:r>
      <w:r>
        <w:fldChar w:fldCharType="begin"/>
      </w:r>
      <w:r>
        <w:instrText xml:space="preserve"> PAGEREF _Toc28739 \h </w:instrText>
      </w:r>
      <w:r>
        <w:fldChar w:fldCharType="separate"/>
      </w:r>
      <w:r>
        <w:t>16</w:t>
      </w:r>
      <w:r>
        <w:fldChar w:fldCharType="end"/>
      </w:r>
      <w:r>
        <w:fldChar w:fldCharType="end"/>
      </w:r>
    </w:p>
    <w:p w14:paraId="3E1A09A1">
      <w:pPr>
        <w:pStyle w:val="38"/>
        <w:tabs>
          <w:tab w:val="right" w:leader="dot" w:pos="9317"/>
        </w:tabs>
      </w:pPr>
      <w:r>
        <w:fldChar w:fldCharType="begin"/>
      </w:r>
      <w:r>
        <w:instrText xml:space="preserve"> HYPERLINK \l _Toc19355 </w:instrText>
      </w:r>
      <w:r>
        <w:fldChar w:fldCharType="separate"/>
      </w:r>
      <w:r>
        <w:rPr>
          <w:rFonts w:ascii="Times New Roman" w:hAnsi="Times New Roman"/>
        </w:rPr>
        <w:t>4.3. Cac chuc nang da hoan thanh</w:t>
      </w:r>
      <w:r>
        <w:tab/>
      </w:r>
      <w:r>
        <w:fldChar w:fldCharType="begin"/>
      </w:r>
      <w:r>
        <w:instrText xml:space="preserve"> PAGEREF _Toc19355 \h </w:instrText>
      </w:r>
      <w:r>
        <w:fldChar w:fldCharType="separate"/>
      </w:r>
      <w:r>
        <w:t>17</w:t>
      </w:r>
      <w:r>
        <w:fldChar w:fldCharType="end"/>
      </w:r>
      <w:r>
        <w:fldChar w:fldCharType="end"/>
      </w:r>
    </w:p>
    <w:p w14:paraId="7B2131BE">
      <w:pPr>
        <w:pStyle w:val="38"/>
        <w:tabs>
          <w:tab w:val="right" w:leader="dot" w:pos="9317"/>
        </w:tabs>
      </w:pPr>
      <w:r>
        <w:fldChar w:fldCharType="begin"/>
      </w:r>
      <w:r>
        <w:instrText xml:space="preserve"> HYPERLINK \l _Toc23678 </w:instrText>
      </w:r>
      <w:r>
        <w:fldChar w:fldCharType="separate"/>
      </w:r>
      <w:r>
        <w:rPr>
          <w:rFonts w:ascii="Times New Roman" w:hAnsi="Times New Roman"/>
        </w:rPr>
        <w:t>4.4. Minh hoa giao dien</w:t>
      </w:r>
      <w:r>
        <w:tab/>
      </w:r>
      <w:r>
        <w:fldChar w:fldCharType="begin"/>
      </w:r>
      <w:r>
        <w:instrText xml:space="preserve"> PAGEREF _Toc23678 \h </w:instrText>
      </w:r>
      <w:r>
        <w:fldChar w:fldCharType="separate"/>
      </w:r>
      <w:r>
        <w:t>17</w:t>
      </w:r>
      <w:r>
        <w:fldChar w:fldCharType="end"/>
      </w:r>
      <w:r>
        <w:fldChar w:fldCharType="end"/>
      </w:r>
    </w:p>
    <w:p w14:paraId="67C41321">
      <w:pPr>
        <w:pStyle w:val="37"/>
        <w:tabs>
          <w:tab w:val="right" w:leader="dot" w:pos="9317"/>
        </w:tabs>
      </w:pPr>
      <w:r>
        <w:fldChar w:fldCharType="begin"/>
      </w:r>
      <w:r>
        <w:instrText xml:space="preserve"> HYPERLINK \l _Toc5508 </w:instrText>
      </w:r>
      <w:r>
        <w:fldChar w:fldCharType="separate"/>
      </w:r>
      <w:r>
        <w:rPr>
          <w:rFonts w:ascii="Times New Roman" w:hAnsi="Times New Roman"/>
        </w:rPr>
        <w:t>Ket luan</w:t>
      </w:r>
      <w:r>
        <w:tab/>
      </w:r>
      <w:r>
        <w:fldChar w:fldCharType="begin"/>
      </w:r>
      <w:r>
        <w:instrText xml:space="preserve"> PAGEREF _Toc5508 \h </w:instrText>
      </w:r>
      <w:r>
        <w:fldChar w:fldCharType="separate"/>
      </w:r>
      <w:r>
        <w:t>18</w:t>
      </w:r>
      <w:r>
        <w:fldChar w:fldCharType="end"/>
      </w:r>
      <w:r>
        <w:fldChar w:fldCharType="end"/>
      </w:r>
    </w:p>
    <w:p w14:paraId="1CF10A87">
      <w:pPr>
        <w:pStyle w:val="38"/>
        <w:tabs>
          <w:tab w:val="right" w:leader="dot" w:pos="9317"/>
        </w:tabs>
      </w:pPr>
      <w:r>
        <w:fldChar w:fldCharType="begin"/>
      </w:r>
      <w:r>
        <w:instrText xml:space="preserve"> HYPERLINK \l _Toc27150 </w:instrText>
      </w:r>
      <w:r>
        <w:fldChar w:fldCharType="separate"/>
      </w:r>
      <w:r>
        <w:rPr>
          <w:rFonts w:ascii="Times New Roman" w:hAnsi="Times New Roman"/>
        </w:rPr>
        <w:t>Danh gia tong quat</w:t>
      </w:r>
      <w:r>
        <w:tab/>
      </w:r>
      <w:r>
        <w:fldChar w:fldCharType="begin"/>
      </w:r>
      <w:r>
        <w:instrText xml:space="preserve"> PAGEREF _Toc27150 \h </w:instrText>
      </w:r>
      <w:r>
        <w:fldChar w:fldCharType="separate"/>
      </w:r>
      <w:r>
        <w:t>18</w:t>
      </w:r>
      <w:r>
        <w:fldChar w:fldCharType="end"/>
      </w:r>
      <w:r>
        <w:fldChar w:fldCharType="end"/>
      </w:r>
    </w:p>
    <w:p w14:paraId="4020D695">
      <w:pPr>
        <w:pStyle w:val="38"/>
        <w:tabs>
          <w:tab w:val="right" w:leader="dot" w:pos="9317"/>
        </w:tabs>
      </w:pPr>
      <w:r>
        <w:fldChar w:fldCharType="begin"/>
      </w:r>
      <w:r>
        <w:instrText xml:space="preserve"> HYPERLINK \l _Toc25993 </w:instrText>
      </w:r>
      <w:r>
        <w:fldChar w:fldCharType="separate"/>
      </w:r>
      <w:r>
        <w:rPr>
          <w:rFonts w:ascii="Times New Roman" w:hAnsi="Times New Roman"/>
        </w:rPr>
        <w:t>Han che hien tai</w:t>
      </w:r>
      <w:r>
        <w:tab/>
      </w:r>
      <w:r>
        <w:fldChar w:fldCharType="begin"/>
      </w:r>
      <w:r>
        <w:instrText xml:space="preserve"> PAGEREF _Toc25993 \h </w:instrText>
      </w:r>
      <w:r>
        <w:fldChar w:fldCharType="separate"/>
      </w:r>
      <w:r>
        <w:t>18</w:t>
      </w:r>
      <w:r>
        <w:fldChar w:fldCharType="end"/>
      </w:r>
      <w:r>
        <w:fldChar w:fldCharType="end"/>
      </w:r>
    </w:p>
    <w:p w14:paraId="68FE57CA">
      <w:pPr>
        <w:pStyle w:val="38"/>
        <w:tabs>
          <w:tab w:val="right" w:leader="dot" w:pos="9317"/>
        </w:tabs>
      </w:pPr>
      <w:r>
        <w:fldChar w:fldCharType="begin"/>
      </w:r>
      <w:r>
        <w:instrText xml:space="preserve"> HYPERLINK \l _Toc24577 </w:instrText>
      </w:r>
      <w:r>
        <w:fldChar w:fldCharType="separate"/>
      </w:r>
      <w:r>
        <w:rPr>
          <w:rFonts w:ascii="Times New Roman" w:hAnsi="Times New Roman"/>
        </w:rPr>
        <w:t>Huong phat trien</w:t>
      </w:r>
      <w:r>
        <w:tab/>
      </w:r>
      <w:r>
        <w:fldChar w:fldCharType="begin"/>
      </w:r>
      <w:r>
        <w:instrText xml:space="preserve"> PAGEREF _Toc24577 \h </w:instrText>
      </w:r>
      <w:r>
        <w:fldChar w:fldCharType="separate"/>
      </w:r>
      <w:r>
        <w:t>19</w:t>
      </w:r>
      <w:r>
        <w:fldChar w:fldCharType="end"/>
      </w:r>
      <w:r>
        <w:fldChar w:fldCharType="end"/>
      </w:r>
    </w:p>
    <w:p w14:paraId="556AB3D5">
      <w:r>
        <w:fldChar w:fldCharType="end"/>
      </w:r>
    </w:p>
    <w:p w14:paraId="1E18DDCE">
      <w:r>
        <w:br w:type="page"/>
      </w:r>
    </w:p>
    <w:p w14:paraId="6A8CE63E">
      <w:pPr>
        <w:pStyle w:val="2"/>
        <w:jc w:val="left"/>
      </w:pPr>
      <w:bookmarkStart w:id="2" w:name="_Toc2031"/>
      <w:r>
        <w:rPr>
          <w:rFonts w:ascii="Times New Roman" w:hAnsi="Times New Roman"/>
          <w:b/>
          <w:color w:val="1F5A94"/>
          <w:sz w:val="32"/>
        </w:rPr>
        <w:t>Chuong 1. Tong quan de tai</w:t>
      </w:r>
      <w:bookmarkEnd w:id="2"/>
    </w:p>
    <w:p w14:paraId="7E1C7E01">
      <w:pPr>
        <w:pStyle w:val="3"/>
        <w:jc w:val="left"/>
      </w:pPr>
      <w:bookmarkStart w:id="3" w:name="_Toc4922"/>
      <w:r>
        <w:rPr>
          <w:rFonts w:ascii="Times New Roman" w:hAnsi="Times New Roman"/>
          <w:b/>
          <w:color w:val="122A43"/>
          <w:sz w:val="28"/>
        </w:rPr>
        <w:t>1.1. Ly do chon de tai</w:t>
      </w:r>
      <w:bookmarkEnd w:id="3"/>
    </w:p>
    <w:p w14:paraId="37B245D7">
      <w:pPr>
        <w:ind w:firstLine="504"/>
        <w:jc w:val="both"/>
      </w:pPr>
      <w:r>
        <w:rPr>
          <w:rFonts w:ascii="Times New Roman" w:hAnsi="Times New Roman"/>
          <w:color w:val="122A43"/>
          <w:sz w:val="26"/>
        </w:rPr>
        <w:t>Trong khuon vien truong, nhu cau dat san bong da, bong chuyen, bong ro hoac cau long dien ra thuong xuyen. Neu viec quan ly van duoc thuc hien bang so tay, bang tinh hoac thong bao thu cong thi rat de xay ra trung lich, kho kiem soat tinh trang san va kho tong hop bao cao muc do su dung. Vi vay, mot he thong web tap trung la can thiet de chuan hoa quy trinh dat san.</w:t>
      </w:r>
    </w:p>
    <w:p w14:paraId="1538496B">
      <w:pPr>
        <w:pStyle w:val="3"/>
        <w:jc w:val="left"/>
      </w:pPr>
      <w:bookmarkStart w:id="4" w:name="_Toc30418"/>
      <w:r>
        <w:rPr>
          <w:rFonts w:ascii="Times New Roman" w:hAnsi="Times New Roman"/>
          <w:b/>
          <w:color w:val="122A43"/>
          <w:sz w:val="28"/>
        </w:rPr>
        <w:t>1.2. Muc tieu de tai</w:t>
      </w:r>
      <w:bookmarkEnd w:id="4"/>
    </w:p>
    <w:p w14:paraId="2F78034E">
      <w:pPr>
        <w:pStyle w:val="23"/>
        <w:ind w:left="288" w:firstLine="0"/>
        <w:jc w:val="both"/>
      </w:pPr>
      <w:r>
        <w:rPr>
          <w:rFonts w:ascii="Times New Roman" w:hAnsi="Times New Roman"/>
          <w:color w:val="122A43"/>
          <w:sz w:val="26"/>
        </w:rPr>
        <w:t>So hoa quy trinh quan ly va dat san the thao trong khuon vien truong.</w:t>
      </w:r>
    </w:p>
    <w:p w14:paraId="3B895E7B">
      <w:pPr>
        <w:pStyle w:val="23"/>
        <w:ind w:left="288" w:firstLine="0"/>
        <w:jc w:val="both"/>
      </w:pPr>
      <w:r>
        <w:rPr>
          <w:rFonts w:ascii="Times New Roman" w:hAnsi="Times New Roman"/>
          <w:color w:val="122A43"/>
          <w:sz w:val="26"/>
        </w:rPr>
        <w:t>Han che tinh trang trung lich giua cac yeu cau dat san cung ngay va cung ca gio.</w:t>
      </w:r>
    </w:p>
    <w:p w14:paraId="7B068853">
      <w:pPr>
        <w:pStyle w:val="23"/>
        <w:ind w:left="288" w:firstLine="0"/>
        <w:jc w:val="both"/>
      </w:pPr>
      <w:r>
        <w:rPr>
          <w:rFonts w:ascii="Times New Roman" w:hAnsi="Times New Roman"/>
          <w:color w:val="122A43"/>
          <w:sz w:val="26"/>
        </w:rPr>
        <w:t>Cho phep theo doi tinh trang san, lich mo, booking, usage log va bao cao su dung.</w:t>
      </w:r>
    </w:p>
    <w:p w14:paraId="09DBB62D">
      <w:pPr>
        <w:pStyle w:val="23"/>
        <w:ind w:left="288" w:firstLine="0"/>
        <w:jc w:val="both"/>
      </w:pPr>
      <w:r>
        <w:rPr>
          <w:rFonts w:ascii="Times New Roman" w:hAnsi="Times New Roman"/>
          <w:color w:val="122A43"/>
          <w:sz w:val="26"/>
        </w:rPr>
        <w:t>Phan quyen ro rang giua admin va sinh vien theo dung workflow nghiep vu.</w:t>
      </w:r>
    </w:p>
    <w:p w14:paraId="7816FCC2">
      <w:pPr>
        <w:pStyle w:val="23"/>
        <w:ind w:left="288" w:firstLine="0"/>
        <w:jc w:val="both"/>
      </w:pPr>
      <w:r>
        <w:rPr>
          <w:rFonts w:ascii="Times New Roman" w:hAnsi="Times New Roman"/>
          <w:color w:val="122A43"/>
          <w:sz w:val="26"/>
        </w:rPr>
        <w:t>Dam bao du an co the cai dat lai nhanh bang migration, seeder va du lieu demo.</w:t>
      </w:r>
    </w:p>
    <w:p w14:paraId="1854BFBC">
      <w:pPr>
        <w:pStyle w:val="3"/>
        <w:jc w:val="left"/>
      </w:pPr>
      <w:bookmarkStart w:id="5" w:name="_Toc7058"/>
      <w:r>
        <w:rPr>
          <w:rFonts w:ascii="Times New Roman" w:hAnsi="Times New Roman"/>
          <w:b/>
          <w:color w:val="122A43"/>
          <w:sz w:val="28"/>
        </w:rPr>
        <w:t>1.3. Doi tuong va pham vi nghien cuu</w:t>
      </w:r>
      <w:bookmarkEnd w:id="5"/>
    </w:p>
    <w:p w14:paraId="188621EF">
      <w:pPr>
        <w:ind w:firstLine="504"/>
        <w:jc w:val="both"/>
      </w:pPr>
      <w:r>
        <w:rPr>
          <w:rFonts w:ascii="Times New Roman" w:hAnsi="Times New Roman"/>
          <w:color w:val="122A43"/>
          <w:sz w:val="26"/>
        </w:rPr>
        <w:t>Doi tuong nghien cuu cua de tai gom he thong quan ly san the thao, quy trinh dat san cua sinh vien, nghiep vu phe duyet cua quan tri vien va du lieu thong ke su dung san trong khuon vien truong.</w:t>
      </w:r>
    </w:p>
    <w:p w14:paraId="13590059">
      <w:pPr>
        <w:pStyle w:val="23"/>
        <w:ind w:left="288" w:firstLine="0"/>
        <w:jc w:val="both"/>
      </w:pPr>
      <w:r>
        <w:rPr>
          <w:rFonts w:ascii="Times New Roman" w:hAnsi="Times New Roman"/>
          <w:color w:val="122A43"/>
          <w:sz w:val="26"/>
        </w:rPr>
        <w:t>Tap trung vao huong trien khai "San the thao" trong De tai 6 cua giang vien.</w:t>
      </w:r>
    </w:p>
    <w:p w14:paraId="72C8ADCB">
      <w:pPr>
        <w:pStyle w:val="23"/>
        <w:ind w:left="288" w:firstLine="0"/>
        <w:jc w:val="both"/>
      </w:pPr>
      <w:r>
        <w:rPr>
          <w:rFonts w:ascii="Times New Roman" w:hAnsi="Times New Roman"/>
          <w:color w:val="122A43"/>
          <w:sz w:val="26"/>
        </w:rPr>
        <w:t>Phien ban hien tai su dung 8 bang nghiep vu cot loi: users, sport_types, courts, time_slots, court_schedules, bookings, booking_details, usage_logs.</w:t>
      </w:r>
    </w:p>
    <w:p w14:paraId="4164E649">
      <w:pPr>
        <w:pStyle w:val="23"/>
        <w:ind w:left="288" w:firstLine="0"/>
        <w:jc w:val="both"/>
      </w:pPr>
      <w:r>
        <w:rPr>
          <w:rFonts w:ascii="Times New Roman" w:hAnsi="Times New Roman"/>
          <w:color w:val="122A43"/>
          <w:sz w:val="26"/>
        </w:rPr>
        <w:t>He thong chua trien khai thanh toan, thong bao email va lich bao tri nang cao theo ca.</w:t>
      </w:r>
    </w:p>
    <w:p w14:paraId="1B9A7D9A">
      <w:pPr>
        <w:pStyle w:val="23"/>
        <w:ind w:left="288" w:firstLine="0"/>
        <w:jc w:val="both"/>
      </w:pPr>
      <w:r>
        <w:rPr>
          <w:rFonts w:ascii="Times New Roman" w:hAnsi="Times New Roman"/>
          <w:color w:val="122A43"/>
          <w:sz w:val="26"/>
        </w:rPr>
        <w:t>Bao cao dat trong pham vi project ca nhan lam local, quan ly ma nguon bang Git va day len GitHub.</w:t>
      </w:r>
    </w:p>
    <w:p w14:paraId="49C2B6F4">
      <w:pPr>
        <w:pStyle w:val="3"/>
        <w:jc w:val="left"/>
      </w:pPr>
      <w:bookmarkStart w:id="6" w:name="_Toc24292"/>
      <w:r>
        <w:rPr>
          <w:rFonts w:ascii="Times New Roman" w:hAnsi="Times New Roman"/>
          <w:b/>
          <w:color w:val="122A43"/>
          <w:sz w:val="28"/>
        </w:rPr>
        <w:t>1.4. Phuong phap thuc hien</w:t>
      </w:r>
      <w:bookmarkEnd w:id="6"/>
    </w:p>
    <w:p w14:paraId="6C87DB54">
      <w:pPr>
        <w:pStyle w:val="23"/>
        <w:ind w:left="288" w:firstLine="0"/>
        <w:jc w:val="both"/>
      </w:pPr>
      <w:r>
        <w:rPr>
          <w:rFonts w:ascii="Times New Roman" w:hAnsi="Times New Roman"/>
          <w:color w:val="122A43"/>
          <w:sz w:val="26"/>
        </w:rPr>
        <w:t>Khao sat bai toan va xac dinh quy trinh nghiep vu dat san theo vai tro nguoi dung.</w:t>
      </w:r>
    </w:p>
    <w:p w14:paraId="3FABC029">
      <w:pPr>
        <w:pStyle w:val="23"/>
        <w:ind w:left="288" w:firstLine="0"/>
        <w:jc w:val="both"/>
      </w:pPr>
      <w:r>
        <w:rPr>
          <w:rFonts w:ascii="Times New Roman" w:hAnsi="Times New Roman"/>
          <w:color w:val="122A43"/>
          <w:sz w:val="26"/>
        </w:rPr>
        <w:t>Phan tich tac nhan, use case, quy tac rang buoc va cac tinh huong xung dot can xu ly.</w:t>
      </w:r>
    </w:p>
    <w:p w14:paraId="01D3F522">
      <w:pPr>
        <w:pStyle w:val="23"/>
        <w:ind w:left="288" w:firstLine="0"/>
        <w:jc w:val="both"/>
      </w:pPr>
      <w:r>
        <w:rPr>
          <w:rFonts w:ascii="Times New Roman" w:hAnsi="Times New Roman"/>
          <w:color w:val="122A43"/>
          <w:sz w:val="26"/>
        </w:rPr>
        <w:t>Thiet ke co so du lieu theo quan he cha - con va mo hinh MVC cho ung dung Laravel.</w:t>
      </w:r>
    </w:p>
    <w:p w14:paraId="2D31AB54">
      <w:pPr>
        <w:pStyle w:val="23"/>
        <w:ind w:left="288" w:firstLine="0"/>
        <w:jc w:val="both"/>
      </w:pPr>
      <w:r>
        <w:rPr>
          <w:rFonts w:ascii="Times New Roman" w:hAnsi="Times New Roman"/>
          <w:color w:val="122A43"/>
          <w:sz w:val="26"/>
        </w:rPr>
        <w:t>Xay dung migration, seeder, model, controller, blade view va bo phan xac thuc, phan quyen.</w:t>
      </w:r>
    </w:p>
    <w:p w14:paraId="6BA06D18">
      <w:pPr>
        <w:pStyle w:val="23"/>
        <w:ind w:left="288" w:firstLine="0"/>
        <w:jc w:val="both"/>
      </w:pPr>
      <w:r>
        <w:rPr>
          <w:rFonts w:ascii="Times New Roman" w:hAnsi="Times New Roman"/>
          <w:color w:val="122A43"/>
          <w:sz w:val="26"/>
        </w:rPr>
        <w:t>Kiem thu bang du lieu demo, kiem tra dang nhap, booking, duyet, huy va thong ke.</w:t>
      </w:r>
    </w:p>
    <w:p w14:paraId="06018DEF">
      <w:pPr>
        <w:pStyle w:val="2"/>
        <w:jc w:val="left"/>
      </w:pPr>
      <w:bookmarkStart w:id="7" w:name="_Toc24490"/>
      <w:r>
        <w:rPr>
          <w:rFonts w:ascii="Times New Roman" w:hAnsi="Times New Roman"/>
          <w:b/>
          <w:color w:val="1F5A94"/>
          <w:sz w:val="32"/>
        </w:rPr>
        <w:t>Chuong 2. Phan tich yeu cau he thong</w:t>
      </w:r>
      <w:bookmarkEnd w:id="7"/>
    </w:p>
    <w:p w14:paraId="3440A1F7">
      <w:pPr>
        <w:pStyle w:val="3"/>
        <w:jc w:val="left"/>
      </w:pPr>
      <w:bookmarkStart w:id="8" w:name="_Toc7891"/>
      <w:r>
        <w:rPr>
          <w:rFonts w:ascii="Times New Roman" w:hAnsi="Times New Roman"/>
          <w:b/>
          <w:color w:val="122A43"/>
          <w:sz w:val="28"/>
        </w:rPr>
        <w:t>2.1. Boi canh nghiep vu</w:t>
      </w:r>
      <w:bookmarkEnd w:id="8"/>
    </w:p>
    <w:p w14:paraId="59E49F4C">
      <w:pPr>
        <w:ind w:firstLine="504"/>
        <w:jc w:val="both"/>
      </w:pPr>
      <w:r>
        <w:rPr>
          <w:rFonts w:ascii="Times New Roman" w:hAnsi="Times New Roman"/>
          <w:color w:val="122A43"/>
          <w:sz w:val="26"/>
        </w:rPr>
        <w:t>Bai toan dat ra la xay dung mot he thong cho phep nha truong quan ly danh muc san the thao, lich mo theo tung thu va tung ca gio, dong thoi ho tro sinh vien gui yeu cau dat san trong khung thoi gian hop le. He thong phai giai quyet duoc bai toan trung lich, the hien ro tinh trang san dang khai thac hay bao tri va luu vet ket qua su dung thuc te sau moi buoi dat san.</w:t>
      </w:r>
    </w:p>
    <w:p w14:paraId="4798EB8B">
      <w:pPr>
        <w:pStyle w:val="3"/>
        <w:jc w:val="left"/>
      </w:pPr>
      <w:bookmarkStart w:id="9" w:name="_Toc30683"/>
      <w:r>
        <w:rPr>
          <w:rFonts w:ascii="Times New Roman" w:hAnsi="Times New Roman"/>
          <w:b/>
          <w:color w:val="122A43"/>
          <w:sz w:val="28"/>
        </w:rPr>
        <w:t>2.2. Tac nhan su dung he thong</w:t>
      </w:r>
      <w:bookmarkEnd w:id="9"/>
    </w:p>
    <w:tbl>
      <w:tblPr>
        <w:tblStyle w:val="12"/>
        <w:tblW w:w="9200" w:type="dxa"/>
        <w:tblInd w:w="120" w:type="dxa"/>
        <w:tblLayout w:type="fixed"/>
        <w:tblCellMar>
          <w:top w:w="0" w:type="dxa"/>
          <w:left w:w="108" w:type="dxa"/>
          <w:bottom w:w="0" w:type="dxa"/>
          <w:right w:w="108" w:type="dxa"/>
        </w:tblCellMar>
      </w:tblPr>
      <w:tblGrid>
        <w:gridCol w:w="1725"/>
        <w:gridCol w:w="4485"/>
        <w:gridCol w:w="2990"/>
      </w:tblGrid>
      <w:tr w14:paraId="282C8C2D">
        <w:tblPrEx>
          <w:tblCellMar>
            <w:top w:w="0" w:type="dxa"/>
            <w:left w:w="108" w:type="dxa"/>
            <w:bottom w:w="0" w:type="dxa"/>
            <w:right w:w="108" w:type="dxa"/>
          </w:tblCellMar>
        </w:tblPrEx>
        <w:tc>
          <w:tcPr>
            <w:tcW w:w="172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437C93B">
            <w:pPr>
              <w:spacing w:before="0" w:after="0"/>
              <w:jc w:val="center"/>
            </w:pPr>
            <w:r>
              <w:rPr>
                <w:rFonts w:ascii="Times New Roman" w:hAnsi="Times New Roman"/>
                <w:b/>
                <w:color w:val="122A43"/>
                <w:sz w:val="22"/>
              </w:rPr>
              <w:t>Tac nhan</w:t>
            </w:r>
          </w:p>
        </w:tc>
        <w:tc>
          <w:tcPr>
            <w:tcW w:w="448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95318B9">
            <w:pPr>
              <w:spacing w:before="0" w:after="0"/>
              <w:jc w:val="center"/>
            </w:pPr>
            <w:r>
              <w:rPr>
                <w:rFonts w:ascii="Times New Roman" w:hAnsi="Times New Roman"/>
                <w:b/>
                <w:color w:val="122A43"/>
                <w:sz w:val="22"/>
              </w:rPr>
              <w:t>Quyen chinh</w:t>
            </w:r>
          </w:p>
        </w:tc>
        <w:tc>
          <w:tcPr>
            <w:tcW w:w="299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113A917">
            <w:pPr>
              <w:spacing w:before="0" w:after="0"/>
              <w:jc w:val="center"/>
            </w:pPr>
            <w:r>
              <w:rPr>
                <w:rFonts w:ascii="Times New Roman" w:hAnsi="Times New Roman"/>
                <w:b/>
                <w:color w:val="122A43"/>
                <w:sz w:val="22"/>
              </w:rPr>
              <w:t>Muc tieu su dung</w:t>
            </w:r>
          </w:p>
        </w:tc>
      </w:tr>
      <w:tr w14:paraId="499E1A5C">
        <w:tblPrEx>
          <w:tblCellMar>
            <w:top w:w="0" w:type="dxa"/>
            <w:left w:w="108" w:type="dxa"/>
            <w:bottom w:w="0" w:type="dxa"/>
            <w:right w:w="108" w:type="dxa"/>
          </w:tblCellMar>
        </w:tblPrEx>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B9735A1">
            <w:pPr>
              <w:spacing w:before="0" w:after="0"/>
              <w:jc w:val="left"/>
            </w:pPr>
            <w:r>
              <w:rPr>
                <w:rFonts w:ascii="Times New Roman" w:hAnsi="Times New Roman"/>
                <w:b/>
                <w:color w:val="122A43"/>
                <w:sz w:val="21"/>
              </w:rPr>
              <w:t>Admin</w:t>
            </w:r>
          </w:p>
        </w:tc>
        <w:tc>
          <w:tcPr>
            <w:tcW w:w="44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7264726">
            <w:pPr>
              <w:spacing w:before="0" w:after="0"/>
              <w:jc w:val="left"/>
            </w:pPr>
            <w:r>
              <w:rPr>
                <w:rFonts w:ascii="Times New Roman" w:hAnsi="Times New Roman"/>
                <w:b w:val="0"/>
                <w:color w:val="122A43"/>
                <w:sz w:val="21"/>
              </w:rPr>
              <w:t>Dang nhap, CRUD danh muc, duyet booking, cap nhat usage log, xem bao cao</w:t>
            </w:r>
          </w:p>
        </w:tc>
        <w:tc>
          <w:tcPr>
            <w:tcW w:w="299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397B6D9">
            <w:pPr>
              <w:spacing w:before="0" w:after="0"/>
              <w:jc w:val="left"/>
            </w:pPr>
            <w:r>
              <w:rPr>
                <w:rFonts w:ascii="Times New Roman" w:hAnsi="Times New Roman"/>
                <w:b w:val="0"/>
                <w:color w:val="122A43"/>
                <w:sz w:val="21"/>
              </w:rPr>
              <w:t>Quan ly toan bo tai nguyen va workflow he thong</w:t>
            </w:r>
          </w:p>
        </w:tc>
      </w:tr>
      <w:tr w14:paraId="65CC9EDF">
        <w:tblPrEx>
          <w:tblCellMar>
            <w:top w:w="0" w:type="dxa"/>
            <w:left w:w="108" w:type="dxa"/>
            <w:bottom w:w="0" w:type="dxa"/>
            <w:right w:w="108" w:type="dxa"/>
          </w:tblCellMar>
        </w:tblPrEx>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4E6135">
            <w:pPr>
              <w:spacing w:before="0" w:after="0"/>
              <w:jc w:val="left"/>
            </w:pPr>
            <w:r>
              <w:rPr>
                <w:rFonts w:ascii="Times New Roman" w:hAnsi="Times New Roman"/>
                <w:b/>
                <w:color w:val="122A43"/>
                <w:sz w:val="21"/>
              </w:rPr>
              <w:t>Sinh vien</w:t>
            </w:r>
          </w:p>
        </w:tc>
        <w:tc>
          <w:tcPr>
            <w:tcW w:w="44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5DBFEE">
            <w:pPr>
              <w:spacing w:before="0" w:after="0"/>
              <w:jc w:val="left"/>
            </w:pPr>
            <w:r>
              <w:rPr>
                <w:rFonts w:ascii="Times New Roman" w:hAnsi="Times New Roman"/>
                <w:b w:val="0"/>
                <w:color w:val="122A43"/>
                <w:sz w:val="21"/>
              </w:rPr>
              <w:t>Dang nhap, tao booking, xem, sua, huy booking cua chinh minh</w:t>
            </w:r>
          </w:p>
        </w:tc>
        <w:tc>
          <w:tcPr>
            <w:tcW w:w="299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1FA6F3">
            <w:pPr>
              <w:spacing w:before="0" w:after="0"/>
              <w:jc w:val="left"/>
            </w:pPr>
            <w:r>
              <w:rPr>
                <w:rFonts w:ascii="Times New Roman" w:hAnsi="Times New Roman"/>
                <w:b w:val="0"/>
                <w:color w:val="122A43"/>
                <w:sz w:val="21"/>
              </w:rPr>
              <w:t>Su dung san the thao phu hop nhu cau hoc tap va sinh hoat</w:t>
            </w:r>
          </w:p>
        </w:tc>
      </w:tr>
    </w:tbl>
    <w:p w14:paraId="27AF6C3C">
      <w:pPr>
        <w:pStyle w:val="3"/>
        <w:jc w:val="left"/>
      </w:pPr>
      <w:bookmarkStart w:id="10" w:name="_Toc22637"/>
      <w:r>
        <w:rPr>
          <w:rFonts w:ascii="Times New Roman" w:hAnsi="Times New Roman"/>
          <w:b/>
          <w:color w:val="122A43"/>
          <w:sz w:val="28"/>
        </w:rPr>
        <w:t>2.3. Cac chuc nang chinh</w:t>
      </w:r>
      <w:bookmarkEnd w:id="10"/>
    </w:p>
    <w:tbl>
      <w:tblPr>
        <w:tblStyle w:val="12"/>
        <w:tblW w:w="9200" w:type="dxa"/>
        <w:tblInd w:w="120" w:type="dxa"/>
        <w:tblLayout w:type="fixed"/>
        <w:tblCellMar>
          <w:top w:w="0" w:type="dxa"/>
          <w:left w:w="108" w:type="dxa"/>
          <w:bottom w:w="0" w:type="dxa"/>
          <w:right w:w="108" w:type="dxa"/>
        </w:tblCellMar>
      </w:tblPr>
      <w:tblGrid>
        <w:gridCol w:w="2530"/>
        <w:gridCol w:w="6670"/>
      </w:tblGrid>
      <w:tr w14:paraId="01097996">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ACA7999">
            <w:pPr>
              <w:spacing w:before="0" w:after="0"/>
              <w:jc w:val="center"/>
            </w:pPr>
            <w:r>
              <w:rPr>
                <w:rFonts w:ascii="Times New Roman" w:hAnsi="Times New Roman"/>
                <w:b/>
                <w:color w:val="122A43"/>
                <w:sz w:val="22"/>
              </w:rPr>
              <w:t>Chuc nang</w:t>
            </w:r>
          </w:p>
        </w:tc>
        <w:tc>
          <w:tcPr>
            <w:tcW w:w="667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447E986">
            <w:pPr>
              <w:spacing w:before="0" w:after="0"/>
              <w:jc w:val="center"/>
            </w:pPr>
            <w:r>
              <w:rPr>
                <w:rFonts w:ascii="Times New Roman" w:hAnsi="Times New Roman"/>
                <w:b/>
                <w:color w:val="122A43"/>
                <w:sz w:val="22"/>
              </w:rPr>
              <w:t>Mo ta</w:t>
            </w:r>
          </w:p>
        </w:tc>
      </w:tr>
      <w:tr w14:paraId="66484B4A">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1C21121">
            <w:pPr>
              <w:spacing w:before="0" w:after="0"/>
              <w:jc w:val="left"/>
            </w:pPr>
            <w:r>
              <w:rPr>
                <w:rFonts w:ascii="Times New Roman" w:hAnsi="Times New Roman"/>
                <w:b/>
                <w:color w:val="122A43"/>
                <w:sz w:val="21"/>
              </w:rPr>
              <w:t>Dang nhap va phan quyen</w:t>
            </w:r>
          </w:p>
        </w:tc>
        <w:tc>
          <w:tcPr>
            <w:tcW w:w="66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B7538E">
            <w:pPr>
              <w:spacing w:before="0" w:after="0"/>
              <w:jc w:val="left"/>
            </w:pPr>
            <w:r>
              <w:rPr>
                <w:rFonts w:ascii="Times New Roman" w:hAnsi="Times New Roman"/>
                <w:b w:val="0"/>
                <w:color w:val="122A43"/>
                <w:sz w:val="21"/>
              </w:rPr>
              <w:t>Xac thuc nguoi dung va hien thi dung pham vi chuc nang theo vai tro admin / sinh vien.</w:t>
            </w:r>
          </w:p>
        </w:tc>
      </w:tr>
      <w:tr w14:paraId="71619F7D">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3ED0CE">
            <w:pPr>
              <w:spacing w:before="0" w:after="0"/>
              <w:jc w:val="left"/>
            </w:pPr>
            <w:r>
              <w:rPr>
                <w:rFonts w:ascii="Times New Roman" w:hAnsi="Times New Roman"/>
                <w:b/>
                <w:color w:val="122A43"/>
                <w:sz w:val="21"/>
              </w:rPr>
              <w:t>Quan ly danh muc san</w:t>
            </w:r>
          </w:p>
        </w:tc>
        <w:tc>
          <w:tcPr>
            <w:tcW w:w="66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AF5501F">
            <w:pPr>
              <w:spacing w:before="0" w:after="0"/>
              <w:jc w:val="left"/>
            </w:pPr>
            <w:r>
              <w:rPr>
                <w:rFonts w:ascii="Times New Roman" w:hAnsi="Times New Roman"/>
                <w:b w:val="0"/>
                <w:color w:val="122A43"/>
                <w:sz w:val="21"/>
              </w:rPr>
              <w:t>Quan ly mon the thao, san, ca gio va tinh trang san.</w:t>
            </w:r>
          </w:p>
        </w:tc>
      </w:tr>
      <w:tr w14:paraId="23AE2EE6">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B9BDBDE">
            <w:pPr>
              <w:spacing w:before="0" w:after="0"/>
              <w:jc w:val="left"/>
            </w:pPr>
            <w:r>
              <w:rPr>
                <w:rFonts w:ascii="Times New Roman" w:hAnsi="Times New Roman"/>
                <w:b/>
                <w:color w:val="122A43"/>
                <w:sz w:val="21"/>
              </w:rPr>
              <w:t>Quan ly lich mo</w:t>
            </w:r>
          </w:p>
        </w:tc>
        <w:tc>
          <w:tcPr>
            <w:tcW w:w="66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F7E446">
            <w:pPr>
              <w:spacing w:before="0" w:after="0"/>
              <w:jc w:val="left"/>
            </w:pPr>
            <w:r>
              <w:rPr>
                <w:rFonts w:ascii="Times New Roman" w:hAnsi="Times New Roman"/>
                <w:b w:val="0"/>
                <w:color w:val="122A43"/>
                <w:sz w:val="21"/>
              </w:rPr>
              <w:t>Gan lich mo cho tung san theo thu trong tuan va tung ca gio.</w:t>
            </w:r>
          </w:p>
        </w:tc>
      </w:tr>
      <w:tr w14:paraId="38DFEE1A">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4D78E2">
            <w:pPr>
              <w:spacing w:before="0" w:after="0"/>
              <w:jc w:val="left"/>
            </w:pPr>
            <w:r>
              <w:rPr>
                <w:rFonts w:ascii="Times New Roman" w:hAnsi="Times New Roman"/>
                <w:b/>
                <w:color w:val="122A43"/>
                <w:sz w:val="21"/>
              </w:rPr>
              <w:t>Dat san</w:t>
            </w:r>
          </w:p>
        </w:tc>
        <w:tc>
          <w:tcPr>
            <w:tcW w:w="66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2B91AC9">
            <w:pPr>
              <w:spacing w:before="0" w:after="0"/>
              <w:jc w:val="left"/>
            </w:pPr>
            <w:r>
              <w:rPr>
                <w:rFonts w:ascii="Times New Roman" w:hAnsi="Times New Roman"/>
                <w:b w:val="0"/>
                <w:color w:val="122A43"/>
                <w:sz w:val="21"/>
              </w:rPr>
              <w:t>Sinh vien tao phieu dat, nhap muc dich, so nguoi, ngay dat va ca gio.</w:t>
            </w:r>
          </w:p>
        </w:tc>
      </w:tr>
      <w:tr w14:paraId="4E8BB83F">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A348F2">
            <w:pPr>
              <w:spacing w:before="0" w:after="0"/>
              <w:jc w:val="left"/>
            </w:pPr>
            <w:r>
              <w:rPr>
                <w:rFonts w:ascii="Times New Roman" w:hAnsi="Times New Roman"/>
                <w:b/>
                <w:color w:val="122A43"/>
                <w:sz w:val="21"/>
              </w:rPr>
              <w:t>Phe duyet va huy booking</w:t>
            </w:r>
          </w:p>
        </w:tc>
        <w:tc>
          <w:tcPr>
            <w:tcW w:w="66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62F2077">
            <w:pPr>
              <w:spacing w:before="0" w:after="0"/>
              <w:jc w:val="left"/>
            </w:pPr>
            <w:r>
              <w:rPr>
                <w:rFonts w:ascii="Times New Roman" w:hAnsi="Times New Roman"/>
                <w:b w:val="0"/>
                <w:color w:val="122A43"/>
                <w:sz w:val="21"/>
              </w:rPr>
              <w:t>Admin duyet / tu choi booking; sinh vien duoc huy booking cua minh khi con hop le.</w:t>
            </w:r>
          </w:p>
        </w:tc>
      </w:tr>
      <w:tr w14:paraId="7FCBC68B">
        <w:tblPrEx>
          <w:tblCellMar>
            <w:top w:w="0" w:type="dxa"/>
            <w:left w:w="108" w:type="dxa"/>
            <w:bottom w:w="0" w:type="dxa"/>
            <w:right w:w="108" w:type="dxa"/>
          </w:tblCellMar>
        </w:tblPrEx>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DC9705">
            <w:pPr>
              <w:spacing w:before="0" w:after="0"/>
              <w:jc w:val="left"/>
            </w:pPr>
            <w:r>
              <w:rPr>
                <w:rFonts w:ascii="Times New Roman" w:hAnsi="Times New Roman"/>
                <w:b/>
                <w:color w:val="122A43"/>
                <w:sz w:val="21"/>
              </w:rPr>
              <w:t>Usage log va bao cao</w:t>
            </w:r>
          </w:p>
        </w:tc>
        <w:tc>
          <w:tcPr>
            <w:tcW w:w="66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2FF8CA">
            <w:pPr>
              <w:spacing w:before="0" w:after="0"/>
              <w:jc w:val="left"/>
            </w:pPr>
            <w:r>
              <w:rPr>
                <w:rFonts w:ascii="Times New Roman" w:hAnsi="Times New Roman"/>
                <w:b w:val="0"/>
                <w:color w:val="122A43"/>
                <w:sz w:val="21"/>
              </w:rPr>
              <w:t>Cap nhat ket qua su dung thuc te va tong hop dashboard, thong ke.</w:t>
            </w:r>
          </w:p>
        </w:tc>
      </w:tr>
    </w:tbl>
    <w:p w14:paraId="66374D71">
      <w:pPr>
        <w:pStyle w:val="3"/>
        <w:jc w:val="left"/>
      </w:pPr>
      <w:bookmarkStart w:id="11" w:name="_Toc9768"/>
      <w:r>
        <w:rPr>
          <w:rFonts w:ascii="Times New Roman" w:hAnsi="Times New Roman"/>
          <w:b/>
          <w:color w:val="122A43"/>
          <w:sz w:val="28"/>
        </w:rPr>
        <w:t>2.4. Use Case tong quat</w:t>
      </w:r>
      <w:bookmarkEnd w:id="11"/>
    </w:p>
    <w:p w14:paraId="0CA07C42">
      <w:pPr>
        <w:jc w:val="center"/>
      </w:pPr>
      <w:r>
        <w:drawing>
          <wp:inline distT="0" distB="0" distL="114300" distR="114300">
            <wp:extent cx="6035040" cy="3469640"/>
            <wp:effectExtent l="0" t="0" r="381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3470148"/>
                    </a:xfrm>
                    <a:prstGeom prst="rect">
                      <a:avLst/>
                    </a:prstGeom>
                  </pic:spPr>
                </pic:pic>
              </a:graphicData>
            </a:graphic>
          </wp:inline>
        </w:drawing>
      </w:r>
    </w:p>
    <w:p w14:paraId="455164A3">
      <w:pPr>
        <w:jc w:val="center"/>
      </w:pPr>
      <w:r>
        <w:rPr>
          <w:rFonts w:ascii="Times New Roman" w:hAnsi="Times New Roman"/>
          <w:i/>
          <w:color w:val="5B6673"/>
          <w:sz w:val="23"/>
        </w:rPr>
        <w:t>Hinh 2.1. Use Case tong quat cua he thong</w:t>
      </w:r>
    </w:p>
    <w:tbl>
      <w:tblPr>
        <w:tblStyle w:val="12"/>
        <w:tblW w:w="9200" w:type="dxa"/>
        <w:tblInd w:w="120" w:type="dxa"/>
        <w:tblLayout w:type="fixed"/>
        <w:tblCellMar>
          <w:top w:w="0" w:type="dxa"/>
          <w:left w:w="108" w:type="dxa"/>
          <w:bottom w:w="0" w:type="dxa"/>
          <w:right w:w="108" w:type="dxa"/>
        </w:tblCellMar>
      </w:tblPr>
      <w:tblGrid>
        <w:gridCol w:w="1035"/>
        <w:gridCol w:w="2645"/>
        <w:gridCol w:w="1725"/>
        <w:gridCol w:w="3795"/>
      </w:tblGrid>
      <w:tr w14:paraId="568D9833">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8B38BF4">
            <w:pPr>
              <w:spacing w:before="0" w:after="0"/>
              <w:jc w:val="center"/>
            </w:pPr>
            <w:r>
              <w:rPr>
                <w:rFonts w:ascii="Times New Roman" w:hAnsi="Times New Roman"/>
                <w:b/>
                <w:color w:val="122A43"/>
                <w:sz w:val="22"/>
              </w:rPr>
              <w:t>Ma</w:t>
            </w:r>
          </w:p>
        </w:tc>
        <w:tc>
          <w:tcPr>
            <w:tcW w:w="264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64B4B55">
            <w:pPr>
              <w:spacing w:before="0" w:after="0"/>
              <w:jc w:val="center"/>
            </w:pPr>
            <w:r>
              <w:rPr>
                <w:rFonts w:ascii="Times New Roman" w:hAnsi="Times New Roman"/>
                <w:b/>
                <w:color w:val="122A43"/>
                <w:sz w:val="22"/>
              </w:rPr>
              <w:t>Use case</w:t>
            </w:r>
          </w:p>
        </w:tc>
        <w:tc>
          <w:tcPr>
            <w:tcW w:w="172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D79AB79">
            <w:pPr>
              <w:spacing w:before="0" w:after="0"/>
              <w:jc w:val="center"/>
            </w:pPr>
            <w:r>
              <w:rPr>
                <w:rFonts w:ascii="Times New Roman" w:hAnsi="Times New Roman"/>
                <w:b/>
                <w:color w:val="122A43"/>
                <w:sz w:val="22"/>
              </w:rPr>
              <w:t>Tac nhan</w:t>
            </w:r>
          </w:p>
        </w:tc>
        <w:tc>
          <w:tcPr>
            <w:tcW w:w="379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420F0F2">
            <w:pPr>
              <w:spacing w:before="0" w:after="0"/>
              <w:jc w:val="center"/>
            </w:pPr>
            <w:r>
              <w:rPr>
                <w:rFonts w:ascii="Times New Roman" w:hAnsi="Times New Roman"/>
                <w:b/>
                <w:color w:val="122A43"/>
                <w:sz w:val="22"/>
              </w:rPr>
              <w:t>Mo ta ngan</w:t>
            </w:r>
          </w:p>
        </w:tc>
      </w:tr>
      <w:tr w14:paraId="512BAE63">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74B4C82">
            <w:pPr>
              <w:spacing w:before="0" w:after="0"/>
              <w:jc w:val="left"/>
            </w:pPr>
            <w:r>
              <w:rPr>
                <w:rFonts w:ascii="Times New Roman" w:hAnsi="Times New Roman"/>
                <w:b/>
                <w:color w:val="122A43"/>
                <w:sz w:val="20"/>
              </w:rPr>
              <w:t>UC01</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06DF219">
            <w:pPr>
              <w:spacing w:before="0" w:after="0"/>
              <w:jc w:val="left"/>
            </w:pPr>
            <w:r>
              <w:rPr>
                <w:rFonts w:ascii="Times New Roman" w:hAnsi="Times New Roman"/>
                <w:b w:val="0"/>
                <w:color w:val="122A43"/>
                <w:sz w:val="20"/>
              </w:rPr>
              <w:t>Dang nhap he thong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F329B4">
            <w:pPr>
              <w:spacing w:before="0" w:after="0"/>
              <w:jc w:val="left"/>
            </w:pPr>
            <w:r>
              <w:rPr>
                <w:rFonts w:ascii="Times New Roman" w:hAnsi="Times New Roman"/>
                <w:b w:val="0"/>
                <w:color w:val="122A43"/>
                <w:sz w:val="20"/>
              </w:rPr>
              <w:t>Admin, Sinh vien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3342185">
            <w:pPr>
              <w:spacing w:before="0" w:after="0"/>
              <w:jc w:val="left"/>
            </w:pPr>
            <w:r>
              <w:rPr>
                <w:rFonts w:ascii="Times New Roman" w:hAnsi="Times New Roman"/>
                <w:b w:val="0"/>
                <w:color w:val="122A43"/>
                <w:sz w:val="20"/>
              </w:rPr>
              <w:t>Nguoi dung xac thuc de truy cap he thong theo vai tro.</w:t>
            </w:r>
          </w:p>
        </w:tc>
      </w:tr>
      <w:tr w14:paraId="3D5A1724">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56ED60">
            <w:pPr>
              <w:spacing w:before="0" w:after="0"/>
              <w:jc w:val="left"/>
            </w:pPr>
            <w:r>
              <w:rPr>
                <w:rFonts w:ascii="Times New Roman" w:hAnsi="Times New Roman"/>
                <w:b/>
                <w:color w:val="122A43"/>
                <w:sz w:val="20"/>
              </w:rPr>
              <w:t>UC02</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25FCBA">
            <w:pPr>
              <w:spacing w:before="0" w:after="0"/>
              <w:jc w:val="left"/>
            </w:pPr>
            <w:r>
              <w:rPr>
                <w:rFonts w:ascii="Times New Roman" w:hAnsi="Times New Roman"/>
                <w:b w:val="0"/>
                <w:color w:val="122A43"/>
                <w:sz w:val="20"/>
              </w:rPr>
              <w:t>Quan ly mon the thao</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E022BE">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6B9653">
            <w:pPr>
              <w:spacing w:before="0" w:after="0"/>
              <w:jc w:val="left"/>
            </w:pPr>
            <w:r>
              <w:rPr>
                <w:rFonts w:ascii="Times New Roman" w:hAnsi="Times New Roman"/>
                <w:b w:val="0"/>
                <w:color w:val="122A43"/>
                <w:sz w:val="20"/>
              </w:rPr>
              <w:t>Them, sua, xoa danh muc mon the thao phuc vu khai bao san.</w:t>
            </w:r>
          </w:p>
        </w:tc>
      </w:tr>
      <w:tr w14:paraId="4DD02EFA">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D1AD5AC">
            <w:pPr>
              <w:spacing w:before="0" w:after="0"/>
              <w:jc w:val="left"/>
            </w:pPr>
            <w:r>
              <w:rPr>
                <w:rFonts w:ascii="Times New Roman" w:hAnsi="Times New Roman"/>
                <w:b/>
                <w:color w:val="122A43"/>
                <w:sz w:val="20"/>
              </w:rPr>
              <w:t>UC03</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3EE1061">
            <w:pPr>
              <w:spacing w:before="0" w:after="0"/>
              <w:jc w:val="left"/>
            </w:pPr>
            <w:r>
              <w:rPr>
                <w:rFonts w:ascii="Times New Roman" w:hAnsi="Times New Roman"/>
                <w:b w:val="0"/>
                <w:color w:val="122A43"/>
                <w:sz w:val="20"/>
              </w:rPr>
              <w:t>Quan ly san</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8B12304">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E198F1C">
            <w:pPr>
              <w:spacing w:before="0" w:after="0"/>
              <w:jc w:val="left"/>
            </w:pPr>
            <w:r>
              <w:rPr>
                <w:rFonts w:ascii="Times New Roman" w:hAnsi="Times New Roman"/>
                <w:b w:val="0"/>
                <w:color w:val="122A43"/>
                <w:sz w:val="20"/>
              </w:rPr>
              <w:t>Them, sua, xoa san; cap nhat suc chua, vi tri va trang thai.</w:t>
            </w:r>
          </w:p>
        </w:tc>
      </w:tr>
      <w:tr w14:paraId="66CBDD0F">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8DEC2B">
            <w:pPr>
              <w:spacing w:before="0" w:after="0"/>
              <w:jc w:val="left"/>
            </w:pPr>
            <w:r>
              <w:rPr>
                <w:rFonts w:ascii="Times New Roman" w:hAnsi="Times New Roman"/>
                <w:b/>
                <w:color w:val="122A43"/>
                <w:sz w:val="20"/>
              </w:rPr>
              <w:t>UC04</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8177D5">
            <w:pPr>
              <w:spacing w:before="0" w:after="0"/>
              <w:jc w:val="left"/>
            </w:pPr>
            <w:r>
              <w:rPr>
                <w:rFonts w:ascii="Times New Roman" w:hAnsi="Times New Roman"/>
                <w:b w:val="0"/>
                <w:color w:val="122A43"/>
                <w:sz w:val="20"/>
              </w:rPr>
              <w:t>Quan ly ca gio</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4235607">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F2ADD0">
            <w:pPr>
              <w:spacing w:before="0" w:after="0"/>
              <w:jc w:val="left"/>
            </w:pPr>
            <w:r>
              <w:rPr>
                <w:rFonts w:ascii="Times New Roman" w:hAnsi="Times New Roman"/>
                <w:b w:val="0"/>
                <w:color w:val="122A43"/>
                <w:sz w:val="20"/>
              </w:rPr>
              <w:t>Khai bao cac khung gio su dung cho dat san.</w:t>
            </w:r>
          </w:p>
        </w:tc>
      </w:tr>
      <w:tr w14:paraId="59B117D5">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E8C205B">
            <w:pPr>
              <w:spacing w:before="0" w:after="0"/>
              <w:jc w:val="left"/>
            </w:pPr>
            <w:r>
              <w:rPr>
                <w:rFonts w:ascii="Times New Roman" w:hAnsi="Times New Roman"/>
                <w:b/>
                <w:color w:val="122A43"/>
                <w:sz w:val="20"/>
              </w:rPr>
              <w:t>UC05</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8BDAD26">
            <w:pPr>
              <w:spacing w:before="0" w:after="0"/>
              <w:jc w:val="left"/>
            </w:pPr>
            <w:r>
              <w:rPr>
                <w:rFonts w:ascii="Times New Roman" w:hAnsi="Times New Roman"/>
                <w:b w:val="0"/>
                <w:color w:val="122A43"/>
                <w:sz w:val="20"/>
              </w:rPr>
              <w:t>Quan ly lich mo san</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B4B15B8">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9A07BA">
            <w:pPr>
              <w:spacing w:before="0" w:after="0"/>
              <w:jc w:val="left"/>
            </w:pPr>
            <w:r>
              <w:rPr>
                <w:rFonts w:ascii="Times New Roman" w:hAnsi="Times New Roman"/>
                <w:b w:val="0"/>
                <w:color w:val="122A43"/>
                <w:sz w:val="20"/>
              </w:rPr>
              <w:t>Gan lich mo theo thu trong tuan va tung ca gio cho moi san.</w:t>
            </w:r>
          </w:p>
        </w:tc>
      </w:tr>
      <w:tr w14:paraId="3FFA3CE8">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74657A4">
            <w:pPr>
              <w:spacing w:before="0" w:after="0"/>
              <w:jc w:val="left"/>
            </w:pPr>
            <w:r>
              <w:rPr>
                <w:rFonts w:ascii="Times New Roman" w:hAnsi="Times New Roman"/>
                <w:b/>
                <w:color w:val="122A43"/>
                <w:sz w:val="20"/>
              </w:rPr>
              <w:t>UC06</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85711C">
            <w:pPr>
              <w:spacing w:before="0" w:after="0"/>
              <w:jc w:val="left"/>
            </w:pPr>
            <w:r>
              <w:rPr>
                <w:rFonts w:ascii="Times New Roman" w:hAnsi="Times New Roman"/>
                <w:b w:val="0"/>
                <w:color w:val="122A43"/>
                <w:sz w:val="20"/>
              </w:rPr>
              <w:t>Tao booking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73F6D00">
            <w:pPr>
              <w:spacing w:before="0" w:after="0"/>
              <w:jc w:val="left"/>
            </w:pPr>
            <w:r>
              <w:rPr>
                <w:rFonts w:ascii="Times New Roman" w:hAnsi="Times New Roman"/>
                <w:b w:val="0"/>
                <w:color w:val="122A43"/>
                <w:sz w:val="20"/>
              </w:rPr>
              <w:t>Sinh vien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0C02D9">
            <w:pPr>
              <w:spacing w:before="0" w:after="0"/>
              <w:jc w:val="left"/>
            </w:pPr>
            <w:r>
              <w:rPr>
                <w:rFonts w:ascii="Times New Roman" w:hAnsi="Times New Roman"/>
                <w:b w:val="0"/>
                <w:color w:val="122A43"/>
                <w:sz w:val="20"/>
              </w:rPr>
              <w:t>Nhap thong tin dat san va gui yeu cau den he thong.</w:t>
            </w:r>
          </w:p>
        </w:tc>
      </w:tr>
      <w:tr w14:paraId="1B3F0375">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8BC7110">
            <w:pPr>
              <w:spacing w:before="0" w:after="0"/>
              <w:jc w:val="left"/>
            </w:pPr>
            <w:r>
              <w:rPr>
                <w:rFonts w:ascii="Times New Roman" w:hAnsi="Times New Roman"/>
                <w:b/>
                <w:color w:val="122A43"/>
                <w:sz w:val="20"/>
              </w:rPr>
              <w:t>UC07</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CCBDE4">
            <w:pPr>
              <w:spacing w:before="0" w:after="0"/>
              <w:jc w:val="left"/>
            </w:pPr>
            <w:r>
              <w:rPr>
                <w:rFonts w:ascii="Times New Roman" w:hAnsi="Times New Roman"/>
                <w:b w:val="0"/>
                <w:color w:val="122A43"/>
                <w:sz w:val="20"/>
              </w:rPr>
              <w:t>Kiem tra xung dot</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2773CC1">
            <w:pPr>
              <w:spacing w:before="0" w:after="0"/>
              <w:jc w:val="left"/>
            </w:pPr>
            <w:r>
              <w:rPr>
                <w:rFonts w:ascii="Times New Roman" w:hAnsi="Times New Roman"/>
                <w:b w:val="0"/>
                <w:color w:val="122A43"/>
                <w:sz w:val="20"/>
              </w:rPr>
              <w:t>He thong</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DFD7B4">
            <w:pPr>
              <w:spacing w:before="0" w:after="0"/>
              <w:jc w:val="left"/>
            </w:pPr>
            <w:r>
              <w:rPr>
                <w:rFonts w:ascii="Times New Roman" w:hAnsi="Times New Roman"/>
                <w:b w:val="0"/>
                <w:color w:val="122A43"/>
                <w:sz w:val="20"/>
              </w:rPr>
              <w:t>Chan dat san neu trung lich, san bao tri hoac khong mo lich.</w:t>
            </w:r>
          </w:p>
        </w:tc>
      </w:tr>
      <w:tr w14:paraId="6DD3BF85">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D6C4B5">
            <w:pPr>
              <w:spacing w:before="0" w:after="0"/>
              <w:jc w:val="left"/>
            </w:pPr>
            <w:r>
              <w:rPr>
                <w:rFonts w:ascii="Times New Roman" w:hAnsi="Times New Roman"/>
                <w:b/>
                <w:color w:val="122A43"/>
                <w:sz w:val="20"/>
              </w:rPr>
              <w:t>UC08</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8E50EC">
            <w:pPr>
              <w:spacing w:before="0" w:after="0"/>
              <w:jc w:val="left"/>
            </w:pPr>
            <w:r>
              <w:rPr>
                <w:rFonts w:ascii="Times New Roman" w:hAnsi="Times New Roman"/>
                <w:b w:val="0"/>
                <w:color w:val="122A43"/>
                <w:sz w:val="20"/>
              </w:rPr>
              <w:t>Duyet hoac tu choi booking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572B3D">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BDADD64">
            <w:pPr>
              <w:spacing w:before="0" w:after="0"/>
              <w:jc w:val="left"/>
            </w:pPr>
            <w:r>
              <w:rPr>
                <w:rFonts w:ascii="Times New Roman" w:hAnsi="Times New Roman"/>
                <w:b w:val="0"/>
                <w:color w:val="122A43"/>
                <w:sz w:val="20"/>
              </w:rPr>
              <w:t>Cap nhat trang thai booking va ly do tu choi neu co.</w:t>
            </w:r>
          </w:p>
        </w:tc>
      </w:tr>
      <w:tr w14:paraId="15C6ECC6">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F4EFB43">
            <w:pPr>
              <w:spacing w:before="0" w:after="0"/>
              <w:jc w:val="left"/>
            </w:pPr>
            <w:r>
              <w:rPr>
                <w:rFonts w:ascii="Times New Roman" w:hAnsi="Times New Roman"/>
                <w:b/>
                <w:color w:val="122A43"/>
                <w:sz w:val="20"/>
              </w:rPr>
              <w:t>UC09</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2975DE3">
            <w:pPr>
              <w:spacing w:before="0" w:after="0"/>
              <w:jc w:val="left"/>
            </w:pPr>
            <w:r>
              <w:rPr>
                <w:rFonts w:ascii="Times New Roman" w:hAnsi="Times New Roman"/>
                <w:b w:val="0"/>
                <w:color w:val="122A43"/>
                <w:sz w:val="20"/>
              </w:rPr>
              <w:t>Huy booking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53AB731">
            <w:pPr>
              <w:spacing w:before="0" w:after="0"/>
              <w:jc w:val="left"/>
            </w:pPr>
            <w:r>
              <w:rPr>
                <w:rFonts w:ascii="Times New Roman" w:hAnsi="Times New Roman"/>
                <w:b w:val="0"/>
                <w:color w:val="122A43"/>
                <w:sz w:val="20"/>
              </w:rPr>
              <w:t>Sinh vien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3302CB">
            <w:pPr>
              <w:spacing w:before="0" w:after="0"/>
              <w:jc w:val="left"/>
            </w:pPr>
            <w:r>
              <w:rPr>
                <w:rFonts w:ascii="Times New Roman" w:hAnsi="Times New Roman"/>
                <w:b w:val="0"/>
                <w:color w:val="122A43"/>
                <w:sz w:val="20"/>
              </w:rPr>
              <w:t>Sinh vien huy phieu dat cua chinh minh khi chua hoan tat.</w:t>
            </w:r>
          </w:p>
        </w:tc>
      </w:tr>
      <w:tr w14:paraId="23145E57">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776588">
            <w:pPr>
              <w:spacing w:before="0" w:after="0"/>
              <w:jc w:val="left"/>
            </w:pPr>
            <w:r>
              <w:rPr>
                <w:rFonts w:ascii="Times New Roman" w:hAnsi="Times New Roman"/>
                <w:b/>
                <w:color w:val="122A43"/>
                <w:sz w:val="20"/>
              </w:rPr>
              <w:t>UC10</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75EC2B">
            <w:pPr>
              <w:spacing w:before="0" w:after="0"/>
              <w:jc w:val="left"/>
            </w:pPr>
            <w:r>
              <w:rPr>
                <w:rFonts w:ascii="Times New Roman" w:hAnsi="Times New Roman"/>
                <w:b w:val="0"/>
                <w:color w:val="122A43"/>
                <w:sz w:val="20"/>
              </w:rPr>
              <w:t>Cap nhat usage log</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5EABE34">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0C04CC">
            <w:pPr>
              <w:spacing w:before="0" w:after="0"/>
              <w:jc w:val="left"/>
            </w:pPr>
            <w:r>
              <w:rPr>
                <w:rFonts w:ascii="Times New Roman" w:hAnsi="Times New Roman"/>
                <w:b w:val="0"/>
                <w:color w:val="122A43"/>
                <w:sz w:val="20"/>
              </w:rPr>
              <w:t>Ghi nhan used, no_show hoac cancelled sau buoi dat san.</w:t>
            </w:r>
          </w:p>
        </w:tc>
      </w:tr>
      <w:tr w14:paraId="0646DF35">
        <w:tblPrEx>
          <w:tblCellMar>
            <w:top w:w="0" w:type="dxa"/>
            <w:left w:w="108" w:type="dxa"/>
            <w:bottom w:w="0" w:type="dxa"/>
            <w:right w:w="108" w:type="dxa"/>
          </w:tblCellMar>
        </w:tblPrEx>
        <w:tc>
          <w:tcPr>
            <w:tcW w:w="103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F296EE">
            <w:pPr>
              <w:spacing w:before="0" w:after="0"/>
              <w:jc w:val="left"/>
            </w:pPr>
            <w:r>
              <w:rPr>
                <w:rFonts w:ascii="Times New Roman" w:hAnsi="Times New Roman"/>
                <w:b/>
                <w:color w:val="122A43"/>
                <w:sz w:val="20"/>
              </w:rPr>
              <w:t>UC11</w:t>
            </w:r>
          </w:p>
        </w:tc>
        <w:tc>
          <w:tcPr>
            <w:tcW w:w="264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DCD736">
            <w:pPr>
              <w:spacing w:before="0" w:after="0"/>
              <w:jc w:val="left"/>
            </w:pPr>
            <w:r>
              <w:rPr>
                <w:rFonts w:ascii="Times New Roman" w:hAnsi="Times New Roman"/>
                <w:b w:val="0"/>
                <w:color w:val="122A43"/>
                <w:sz w:val="20"/>
              </w:rPr>
              <w:t>Xem bao cao</w:t>
            </w:r>
          </w:p>
        </w:tc>
        <w:tc>
          <w:tcPr>
            <w:tcW w:w="172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86CD0C">
            <w:pPr>
              <w:spacing w:before="0" w:after="0"/>
              <w:jc w:val="left"/>
            </w:pPr>
            <w:r>
              <w:rPr>
                <w:rFonts w:ascii="Times New Roman" w:hAnsi="Times New Roman"/>
                <w:b w:val="0"/>
                <w:color w:val="122A43"/>
                <w:sz w:val="20"/>
              </w:rPr>
              <w:t>Admin</w:t>
            </w:r>
          </w:p>
        </w:tc>
        <w:tc>
          <w:tcPr>
            <w:tcW w:w="379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3F354E2">
            <w:pPr>
              <w:spacing w:before="0" w:after="0"/>
              <w:jc w:val="left"/>
            </w:pPr>
            <w:r>
              <w:rPr>
                <w:rFonts w:ascii="Times New Roman" w:hAnsi="Times New Roman"/>
                <w:b w:val="0"/>
                <w:color w:val="122A43"/>
                <w:sz w:val="20"/>
              </w:rPr>
              <w:t>Tong hop thong ke booking, usage log, top san va top sinh vien.</w:t>
            </w:r>
          </w:p>
        </w:tc>
      </w:tr>
    </w:tbl>
    <w:p w14:paraId="3C89E170">
      <w:pPr>
        <w:pStyle w:val="3"/>
        <w:jc w:val="left"/>
      </w:pPr>
      <w:bookmarkStart w:id="12" w:name="_Toc5968"/>
      <w:r>
        <w:rPr>
          <w:rFonts w:ascii="Times New Roman" w:hAnsi="Times New Roman"/>
          <w:b/>
          <w:color w:val="122A43"/>
          <w:sz w:val="28"/>
        </w:rPr>
        <w:t>2.5. Workflow dat san</w:t>
      </w:r>
      <w:bookmarkEnd w:id="12"/>
    </w:p>
    <w:p w14:paraId="3FDEB556">
      <w:pPr>
        <w:ind w:firstLine="504"/>
        <w:jc w:val="both"/>
      </w:pPr>
      <w:r>
        <w:rPr>
          <w:rFonts w:ascii="Times New Roman" w:hAnsi="Times New Roman"/>
          <w:color w:val="122A43"/>
          <w:sz w:val="26"/>
        </w:rPr>
        <w:t>Workflow dat san la luong nghiep vu trung tam cua he thong, bat dau tu khai bao tai nguyen, tiep nhan yeu cau dat san, kiem tra rang buoc, phe duyet booking va ket thuc o usage log va bao cao.</w:t>
      </w:r>
    </w:p>
    <w:p w14:paraId="15E1DB77">
      <w:pPr>
        <w:jc w:val="center"/>
      </w:pPr>
      <w:r>
        <w:drawing>
          <wp:inline distT="0" distB="0" distL="114300" distR="114300">
            <wp:extent cx="6217920" cy="2625090"/>
            <wp:effectExtent l="0" t="0" r="1143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217920" cy="2625344"/>
                    </a:xfrm>
                    <a:prstGeom prst="rect">
                      <a:avLst/>
                    </a:prstGeom>
                  </pic:spPr>
                </pic:pic>
              </a:graphicData>
            </a:graphic>
          </wp:inline>
        </w:drawing>
      </w:r>
    </w:p>
    <w:p w14:paraId="7B01726F">
      <w:pPr>
        <w:jc w:val="center"/>
      </w:pPr>
      <w:r>
        <w:rPr>
          <w:rFonts w:ascii="Times New Roman" w:hAnsi="Times New Roman"/>
          <w:i/>
          <w:color w:val="5B6673"/>
          <w:sz w:val="23"/>
        </w:rPr>
        <w:t>Hinh 2.2. Workflow dat san tu khai bao tai nguyen den usage log</w:t>
      </w:r>
    </w:p>
    <w:p w14:paraId="1F72CBC5">
      <w:pPr>
        <w:pStyle w:val="29"/>
        <w:ind w:left="288" w:firstLine="0"/>
        <w:jc w:val="both"/>
      </w:pPr>
      <w:r>
        <w:rPr>
          <w:rFonts w:ascii="Times New Roman" w:hAnsi="Times New Roman"/>
          <w:color w:val="122A43"/>
          <w:sz w:val="26"/>
        </w:rPr>
        <w:t>Admin khai bao mon the thao, san, ca gio va lich mo.</w:t>
      </w:r>
    </w:p>
    <w:p w14:paraId="6F24BE16">
      <w:pPr>
        <w:pStyle w:val="29"/>
        <w:ind w:left="288" w:firstLine="0"/>
        <w:jc w:val="both"/>
      </w:pPr>
      <w:r>
        <w:rPr>
          <w:rFonts w:ascii="Times New Roman" w:hAnsi="Times New Roman"/>
          <w:color w:val="122A43"/>
          <w:sz w:val="26"/>
        </w:rPr>
        <w:t>Sinh vien chon san, ngay dat, ca gio va nhap thong tin booking.</w:t>
      </w:r>
    </w:p>
    <w:p w14:paraId="6FF27131">
      <w:pPr>
        <w:pStyle w:val="29"/>
        <w:ind w:left="288" w:firstLine="0"/>
        <w:jc w:val="both"/>
      </w:pPr>
      <w:r>
        <w:rPr>
          <w:rFonts w:ascii="Times New Roman" w:hAnsi="Times New Roman"/>
          <w:color w:val="122A43"/>
          <w:sz w:val="26"/>
        </w:rPr>
        <w:t>He thong kiem tra tinh trang san, suc chua, lich mo va xung dot.</w:t>
      </w:r>
    </w:p>
    <w:p w14:paraId="7A9C0FB0">
      <w:pPr>
        <w:pStyle w:val="29"/>
        <w:ind w:left="288" w:firstLine="0"/>
        <w:jc w:val="both"/>
      </w:pPr>
      <w:r>
        <w:rPr>
          <w:rFonts w:ascii="Times New Roman" w:hAnsi="Times New Roman"/>
          <w:color w:val="122A43"/>
          <w:sz w:val="26"/>
        </w:rPr>
        <w:t>Neu hop le, booking duoc tao o trang thai pending.</w:t>
      </w:r>
    </w:p>
    <w:p w14:paraId="78F75C76">
      <w:pPr>
        <w:pStyle w:val="29"/>
        <w:ind w:left="288" w:firstLine="0"/>
        <w:jc w:val="both"/>
      </w:pPr>
      <w:r>
        <w:rPr>
          <w:rFonts w:ascii="Times New Roman" w:hAnsi="Times New Roman"/>
          <w:color w:val="122A43"/>
          <w:sz w:val="26"/>
        </w:rPr>
        <w:t>Admin duyet hoac tu choi booking.</w:t>
      </w:r>
    </w:p>
    <w:p w14:paraId="6B2CA3A8">
      <w:pPr>
        <w:pStyle w:val="29"/>
        <w:ind w:left="288" w:firstLine="0"/>
        <w:jc w:val="both"/>
      </w:pPr>
      <w:r>
        <w:rPr>
          <w:rFonts w:ascii="Times New Roman" w:hAnsi="Times New Roman"/>
          <w:color w:val="122A43"/>
          <w:sz w:val="26"/>
        </w:rPr>
        <w:t>Sau buoi dat san, admin cap nhat usage log.</w:t>
      </w:r>
    </w:p>
    <w:p w14:paraId="299AB791">
      <w:pPr>
        <w:pStyle w:val="29"/>
        <w:ind w:left="288" w:firstLine="0"/>
        <w:jc w:val="both"/>
      </w:pPr>
      <w:r>
        <w:rPr>
          <w:rFonts w:ascii="Times New Roman" w:hAnsi="Times New Roman"/>
          <w:color w:val="122A43"/>
          <w:sz w:val="26"/>
        </w:rPr>
        <w:t>Dashboard va bao cao tong hop du lieu su dung san.</w:t>
      </w:r>
    </w:p>
    <w:p w14:paraId="41FFE431">
      <w:pPr>
        <w:pStyle w:val="3"/>
        <w:jc w:val="left"/>
      </w:pPr>
      <w:bookmarkStart w:id="13" w:name="_Toc31422"/>
      <w:r>
        <w:rPr>
          <w:rFonts w:ascii="Times New Roman" w:hAnsi="Times New Roman"/>
          <w:b/>
          <w:color w:val="122A43"/>
          <w:sz w:val="28"/>
        </w:rPr>
        <w:t>2.6. Yeu cau chuc nang</w:t>
      </w:r>
      <w:bookmarkEnd w:id="13"/>
    </w:p>
    <w:p w14:paraId="52FD3D71">
      <w:pPr>
        <w:pStyle w:val="23"/>
        <w:ind w:left="288" w:firstLine="0"/>
        <w:jc w:val="both"/>
      </w:pPr>
      <w:r>
        <w:rPr>
          <w:rFonts w:ascii="Times New Roman" w:hAnsi="Times New Roman"/>
          <w:color w:val="122A43"/>
          <w:sz w:val="26"/>
        </w:rPr>
        <w:t>Dang nhap va dang xuat he thong theo tai khoan da cap.</w:t>
      </w:r>
    </w:p>
    <w:p w14:paraId="69E2B817">
      <w:pPr>
        <w:pStyle w:val="23"/>
        <w:ind w:left="288" w:firstLine="0"/>
        <w:jc w:val="both"/>
      </w:pPr>
      <w:r>
        <w:rPr>
          <w:rFonts w:ascii="Times New Roman" w:hAnsi="Times New Roman"/>
          <w:color w:val="122A43"/>
          <w:sz w:val="26"/>
        </w:rPr>
        <w:t>Quan ly danh muc mon the thao, san, ca gio va lich mo cua tung san.</w:t>
      </w:r>
    </w:p>
    <w:p w14:paraId="7BB4530E">
      <w:pPr>
        <w:pStyle w:val="23"/>
        <w:ind w:left="288" w:firstLine="0"/>
        <w:jc w:val="both"/>
      </w:pPr>
      <w:r>
        <w:rPr>
          <w:rFonts w:ascii="Times New Roman" w:hAnsi="Times New Roman"/>
          <w:color w:val="122A43"/>
          <w:sz w:val="26"/>
        </w:rPr>
        <w:t>Cho phep sinh vien tao phieu dat san voi thong tin muc dich, so nguoi, ngay dat va ca gio.</w:t>
      </w:r>
    </w:p>
    <w:p w14:paraId="208D5996">
      <w:pPr>
        <w:pStyle w:val="23"/>
        <w:ind w:left="288" w:firstLine="0"/>
        <w:jc w:val="both"/>
      </w:pPr>
      <w:r>
        <w:rPr>
          <w:rFonts w:ascii="Times New Roman" w:hAnsi="Times New Roman"/>
          <w:color w:val="122A43"/>
          <w:sz w:val="26"/>
        </w:rPr>
        <w:t>Kiem tra xung dot booking theo san, ngay, ca gio va tinh trang hoat dong cua san.</w:t>
      </w:r>
    </w:p>
    <w:p w14:paraId="444B8367">
      <w:pPr>
        <w:pStyle w:val="23"/>
        <w:ind w:left="288" w:firstLine="0"/>
        <w:jc w:val="both"/>
      </w:pPr>
      <w:r>
        <w:rPr>
          <w:rFonts w:ascii="Times New Roman" w:hAnsi="Times New Roman"/>
          <w:color w:val="122A43"/>
          <w:sz w:val="26"/>
        </w:rPr>
        <w:t>Cho phep admin duyet hoac tu choi booking, luu ly do tu choi khi can.</w:t>
      </w:r>
    </w:p>
    <w:p w14:paraId="5D1DDC61">
      <w:pPr>
        <w:pStyle w:val="23"/>
        <w:ind w:left="288" w:firstLine="0"/>
        <w:jc w:val="both"/>
      </w:pPr>
      <w:r>
        <w:rPr>
          <w:rFonts w:ascii="Times New Roman" w:hAnsi="Times New Roman"/>
          <w:color w:val="122A43"/>
          <w:sz w:val="26"/>
        </w:rPr>
        <w:t>Cho phep sinh vien xem, sua, huy booking cua chinh minh khi con hop le.</w:t>
      </w:r>
    </w:p>
    <w:p w14:paraId="708E7124">
      <w:pPr>
        <w:pStyle w:val="23"/>
        <w:ind w:left="288" w:firstLine="0"/>
        <w:jc w:val="both"/>
      </w:pPr>
      <w:r>
        <w:rPr>
          <w:rFonts w:ascii="Times New Roman" w:hAnsi="Times New Roman"/>
          <w:color w:val="122A43"/>
          <w:sz w:val="26"/>
        </w:rPr>
        <w:t>Cap nhat usage log sau buoi dat san de dong bo trang thai booking.</w:t>
      </w:r>
    </w:p>
    <w:p w14:paraId="6D047061">
      <w:pPr>
        <w:pStyle w:val="23"/>
        <w:ind w:left="288" w:firstLine="0"/>
        <w:jc w:val="both"/>
      </w:pPr>
      <w:r>
        <w:rPr>
          <w:rFonts w:ascii="Times New Roman" w:hAnsi="Times New Roman"/>
          <w:color w:val="122A43"/>
          <w:sz w:val="26"/>
        </w:rPr>
        <w:t>Tong hop dashboard va bao cao thong ke theo khoang thoi gian.</w:t>
      </w:r>
    </w:p>
    <w:tbl>
      <w:tblPr>
        <w:tblStyle w:val="12"/>
        <w:tblW w:w="9200" w:type="dxa"/>
        <w:tblInd w:w="120" w:type="dxa"/>
        <w:tblLayout w:type="fixed"/>
        <w:tblCellMar>
          <w:top w:w="0" w:type="dxa"/>
          <w:left w:w="108" w:type="dxa"/>
          <w:bottom w:w="0" w:type="dxa"/>
          <w:right w:w="108" w:type="dxa"/>
        </w:tblCellMar>
      </w:tblPr>
      <w:tblGrid>
        <w:gridCol w:w="9200"/>
      </w:tblGrid>
      <w:tr w14:paraId="5E4C546C">
        <w:tblPrEx>
          <w:tblCellMar>
            <w:top w:w="0" w:type="dxa"/>
            <w:left w:w="108" w:type="dxa"/>
            <w:bottom w:w="0" w:type="dxa"/>
            <w:right w:w="108" w:type="dxa"/>
          </w:tblCellMar>
        </w:tblPrEx>
        <w:tc>
          <w:tcPr>
            <w:tcW w:w="9200" w:type="dxa"/>
            <w:tcBorders>
              <w:top w:val="single" w:color="C9D4E1" w:sz="8" w:space="0"/>
              <w:left w:val="single" w:color="C9D4E1" w:sz="8" w:space="0"/>
              <w:bottom w:val="single" w:color="C9D4E1" w:sz="8" w:space="0"/>
              <w:right w:val="single" w:color="C9D4E1" w:sz="8" w:space="0"/>
            </w:tcBorders>
            <w:shd w:val="clear" w:color="auto" w:fill="F6F9FC"/>
            <w:tcMar>
              <w:top w:w="80" w:type="dxa"/>
              <w:left w:w="120" w:type="dxa"/>
              <w:bottom w:w="80" w:type="dxa"/>
              <w:right w:w="120" w:type="dxa"/>
            </w:tcMar>
          </w:tcPr>
          <w:p w14:paraId="1A4E71B7">
            <w:pPr>
              <w:spacing w:before="40" w:after="40"/>
            </w:pPr>
            <w:r>
              <w:rPr>
                <w:rFonts w:ascii="Times New Roman" w:hAnsi="Times New Roman"/>
                <w:color w:val="122A43"/>
                <w:sz w:val="23"/>
              </w:rPr>
              <w:t>Rang buoc chuc nang quan trong: san bao tri khong duoc dat; booking khong duoc trung san - trung ngay - trung ca; sinh vien chi duoc thao tac tren booking cua chinh minh.</w:t>
            </w:r>
          </w:p>
        </w:tc>
      </w:tr>
    </w:tbl>
    <w:p w14:paraId="3569AF22">
      <w:pPr>
        <w:pStyle w:val="3"/>
        <w:jc w:val="left"/>
      </w:pPr>
      <w:bookmarkStart w:id="14" w:name="_Toc6643"/>
      <w:r>
        <w:rPr>
          <w:rFonts w:ascii="Times New Roman" w:hAnsi="Times New Roman"/>
          <w:b/>
          <w:color w:val="122A43"/>
          <w:sz w:val="28"/>
        </w:rPr>
        <w:t>2.7. Yeu cau phi chuc nang</w:t>
      </w:r>
      <w:bookmarkEnd w:id="14"/>
    </w:p>
    <w:p w14:paraId="1333194B">
      <w:pPr>
        <w:pStyle w:val="23"/>
        <w:ind w:left="288" w:firstLine="0"/>
        <w:jc w:val="both"/>
      </w:pPr>
      <w:r>
        <w:rPr>
          <w:rFonts w:ascii="Times New Roman" w:hAnsi="Times New Roman"/>
          <w:color w:val="122A43"/>
          <w:sz w:val="26"/>
        </w:rPr>
        <w:t>Giao dien de hieu, viet hoa tieng Viet va co bo cuc ro rang cho form, bang va dashboard.</w:t>
      </w:r>
    </w:p>
    <w:p w14:paraId="11B95B38">
      <w:pPr>
        <w:pStyle w:val="23"/>
        <w:ind w:left="288" w:firstLine="0"/>
        <w:jc w:val="both"/>
      </w:pPr>
      <w:r>
        <w:rPr>
          <w:rFonts w:ascii="Times New Roman" w:hAnsi="Times New Roman"/>
          <w:color w:val="122A43"/>
          <w:sz w:val="26"/>
        </w:rPr>
        <w:t>Du lieu duoc validate o backend; khong thao tac thay doi du lieu bang GET.</w:t>
      </w:r>
    </w:p>
    <w:p w14:paraId="52C92E07">
      <w:pPr>
        <w:pStyle w:val="23"/>
        <w:ind w:left="288" w:firstLine="0"/>
        <w:jc w:val="both"/>
      </w:pPr>
      <w:r>
        <w:rPr>
          <w:rFonts w:ascii="Times New Roman" w:hAnsi="Times New Roman"/>
          <w:color w:val="122A43"/>
          <w:sz w:val="26"/>
        </w:rPr>
        <w:t>Mat khau duoc ma hoa; route quan tri duoc bao ve boi middleware va policy.</w:t>
      </w:r>
    </w:p>
    <w:p w14:paraId="146E1163">
      <w:pPr>
        <w:pStyle w:val="23"/>
        <w:ind w:left="288" w:firstLine="0"/>
        <w:jc w:val="both"/>
      </w:pPr>
      <w:r>
        <w:rPr>
          <w:rFonts w:ascii="Times New Roman" w:hAnsi="Times New Roman"/>
          <w:color w:val="122A43"/>
          <w:sz w:val="26"/>
        </w:rPr>
        <w:t>He thong co the cai dat lai bang migrate:fresh --seed de phuc vu demo nhanh.</w:t>
      </w:r>
    </w:p>
    <w:p w14:paraId="0ECBBF8F">
      <w:pPr>
        <w:pStyle w:val="23"/>
        <w:ind w:left="288" w:firstLine="0"/>
        <w:jc w:val="both"/>
      </w:pPr>
      <w:r>
        <w:rPr>
          <w:rFonts w:ascii="Times New Roman" w:hAnsi="Times New Roman"/>
          <w:color w:val="122A43"/>
          <w:sz w:val="26"/>
        </w:rPr>
        <w:t>Cau truc MVC ro rang, View khong query database va Controller khong chua SQL dai.</w:t>
      </w:r>
    </w:p>
    <w:p w14:paraId="26FA1B8A">
      <w:pPr>
        <w:pStyle w:val="2"/>
        <w:jc w:val="left"/>
      </w:pPr>
      <w:bookmarkStart w:id="15" w:name="_Toc21831"/>
      <w:r>
        <w:rPr>
          <w:rFonts w:ascii="Times New Roman" w:hAnsi="Times New Roman"/>
          <w:b/>
          <w:color w:val="1F5A94"/>
          <w:sz w:val="32"/>
        </w:rPr>
        <w:t>Chuong 3. Thiet ke he thong</w:t>
      </w:r>
      <w:bookmarkEnd w:id="15"/>
    </w:p>
    <w:p w14:paraId="261D7D28">
      <w:pPr>
        <w:pStyle w:val="3"/>
        <w:jc w:val="left"/>
      </w:pPr>
      <w:bookmarkStart w:id="16" w:name="_Toc14367"/>
      <w:r>
        <w:rPr>
          <w:rFonts w:ascii="Times New Roman" w:hAnsi="Times New Roman"/>
          <w:b/>
          <w:color w:val="122A43"/>
          <w:sz w:val="28"/>
        </w:rPr>
        <w:t>3.1. So do kien truc MVC</w:t>
      </w:r>
      <w:bookmarkEnd w:id="16"/>
    </w:p>
    <w:p w14:paraId="558BA086">
      <w:pPr>
        <w:ind w:firstLine="504"/>
        <w:jc w:val="both"/>
      </w:pPr>
      <w:r>
        <w:rPr>
          <w:rFonts w:ascii="Times New Roman" w:hAnsi="Times New Roman"/>
          <w:color w:val="122A43"/>
          <w:sz w:val="26"/>
        </w:rPr>
        <w:t>Du an duoc xay dung tren Laravel theo mo hinh MVC. Request tu trinh duyet di qua route, middleware va controller; controller thuc hien validation, thao tac model va tra ket qua ve Blade View. Cach to chuc nay giup ma nguon de doc, de bao tri va phu hop voi yeu cau mon hoc.</w:t>
      </w:r>
    </w:p>
    <w:p w14:paraId="0F639089">
      <w:pPr>
        <w:jc w:val="center"/>
      </w:pPr>
      <w:r>
        <w:drawing>
          <wp:inline distT="0" distB="0" distL="114300" distR="114300">
            <wp:extent cx="6126480" cy="3242945"/>
            <wp:effectExtent l="0" t="0" r="762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6480" cy="3243431"/>
                    </a:xfrm>
                    <a:prstGeom prst="rect">
                      <a:avLst/>
                    </a:prstGeom>
                  </pic:spPr>
                </pic:pic>
              </a:graphicData>
            </a:graphic>
          </wp:inline>
        </w:drawing>
      </w:r>
    </w:p>
    <w:p w14:paraId="03369624">
      <w:pPr>
        <w:jc w:val="center"/>
      </w:pPr>
      <w:r>
        <w:rPr>
          <w:rFonts w:ascii="Times New Roman" w:hAnsi="Times New Roman"/>
          <w:i/>
          <w:color w:val="5B6673"/>
          <w:sz w:val="23"/>
        </w:rPr>
        <w:t>Hinh 3.1. Kien truc MVC cua du an Laravel</w:t>
      </w:r>
    </w:p>
    <w:p w14:paraId="1C3FB434">
      <w:pPr>
        <w:pStyle w:val="3"/>
        <w:jc w:val="left"/>
      </w:pPr>
      <w:bookmarkStart w:id="17" w:name="_Toc29196"/>
      <w:r>
        <w:rPr>
          <w:rFonts w:ascii="Times New Roman" w:hAnsi="Times New Roman"/>
          <w:b/>
          <w:color w:val="122A43"/>
          <w:sz w:val="28"/>
        </w:rPr>
        <w:t>3.2. So do module</w:t>
      </w:r>
      <w:bookmarkEnd w:id="17"/>
    </w:p>
    <w:p w14:paraId="2B10DDB8">
      <w:pPr>
        <w:ind w:firstLine="504"/>
        <w:jc w:val="both"/>
      </w:pPr>
      <w:r>
        <w:rPr>
          <w:rFonts w:ascii="Times New Roman" w:hAnsi="Times New Roman"/>
          <w:color w:val="122A43"/>
          <w:sz w:val="26"/>
        </w:rPr>
        <w:t>He thong duoc tach thanh cac module theo nhom nghiep vu chinh, giup viec phan chia chuc nang, ma nguon va du lieu tro nen ro rang hon.</w:t>
      </w:r>
    </w:p>
    <w:p w14:paraId="44159233">
      <w:pPr>
        <w:jc w:val="center"/>
      </w:pPr>
      <w:r>
        <w:drawing>
          <wp:inline distT="0" distB="0" distL="114300" distR="114300">
            <wp:extent cx="6217920" cy="3481705"/>
            <wp:effectExtent l="0" t="0" r="1143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217920" cy="3482035"/>
                    </a:xfrm>
                    <a:prstGeom prst="rect">
                      <a:avLst/>
                    </a:prstGeom>
                  </pic:spPr>
                </pic:pic>
              </a:graphicData>
            </a:graphic>
          </wp:inline>
        </w:drawing>
      </w:r>
    </w:p>
    <w:p w14:paraId="2716C583">
      <w:pPr>
        <w:jc w:val="center"/>
      </w:pPr>
      <w:r>
        <w:rPr>
          <w:rFonts w:ascii="Times New Roman" w:hAnsi="Times New Roman"/>
          <w:i/>
          <w:color w:val="5B6673"/>
          <w:sz w:val="23"/>
        </w:rPr>
        <w:t>Hinh 3.2. So do module cua he thong</w:t>
      </w:r>
    </w:p>
    <w:tbl>
      <w:tblPr>
        <w:tblStyle w:val="12"/>
        <w:tblW w:w="9200" w:type="dxa"/>
        <w:tblInd w:w="120" w:type="dxa"/>
        <w:tblLayout w:type="fixed"/>
        <w:tblCellMar>
          <w:top w:w="0" w:type="dxa"/>
          <w:left w:w="108" w:type="dxa"/>
          <w:bottom w:w="0" w:type="dxa"/>
          <w:right w:w="108" w:type="dxa"/>
        </w:tblCellMar>
      </w:tblPr>
      <w:tblGrid>
        <w:gridCol w:w="2415"/>
        <w:gridCol w:w="6785"/>
      </w:tblGrid>
      <w:tr w14:paraId="064A07A4">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0CBF4E2">
            <w:pPr>
              <w:spacing w:before="0" w:after="0"/>
              <w:jc w:val="center"/>
            </w:pPr>
            <w:r>
              <w:rPr>
                <w:rFonts w:ascii="Times New Roman" w:hAnsi="Times New Roman"/>
                <w:b/>
                <w:color w:val="122A43"/>
                <w:sz w:val="22"/>
              </w:rPr>
              <w:t>Module</w:t>
            </w:r>
          </w:p>
        </w:tc>
        <w:tc>
          <w:tcPr>
            <w:tcW w:w="678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F1E9FED">
            <w:pPr>
              <w:spacing w:before="0" w:after="0"/>
              <w:jc w:val="center"/>
            </w:pPr>
            <w:r>
              <w:rPr>
                <w:rFonts w:ascii="Times New Roman" w:hAnsi="Times New Roman"/>
                <w:b/>
                <w:color w:val="122A43"/>
                <w:sz w:val="22"/>
              </w:rPr>
              <w:t>Noi dung</w:t>
            </w:r>
          </w:p>
        </w:tc>
      </w:tr>
      <w:tr w14:paraId="51A81356">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33F8F1">
            <w:pPr>
              <w:spacing w:before="0" w:after="0"/>
              <w:jc w:val="left"/>
            </w:pPr>
            <w:r>
              <w:rPr>
                <w:rFonts w:ascii="Times New Roman" w:hAnsi="Times New Roman"/>
                <w:b/>
                <w:color w:val="122A43"/>
                <w:sz w:val="21"/>
              </w:rPr>
              <w:t>Module xac thuc</w:t>
            </w:r>
          </w:p>
        </w:tc>
        <w:tc>
          <w:tcPr>
            <w:tcW w:w="67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054C65F">
            <w:pPr>
              <w:spacing w:before="0" w:after="0"/>
              <w:jc w:val="left"/>
            </w:pPr>
            <w:r>
              <w:rPr>
                <w:rFonts w:ascii="Times New Roman" w:hAnsi="Times New Roman"/>
                <w:b w:val="0"/>
                <w:color w:val="122A43"/>
                <w:sz w:val="21"/>
              </w:rPr>
              <w:t>Dang nhap, dang xuat va phan quyen theo vai tro.</w:t>
            </w:r>
          </w:p>
        </w:tc>
      </w:tr>
      <w:tr w14:paraId="1E9FE859">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FABF94">
            <w:pPr>
              <w:spacing w:before="0" w:after="0"/>
              <w:jc w:val="left"/>
            </w:pPr>
            <w:r>
              <w:rPr>
                <w:rFonts w:ascii="Times New Roman" w:hAnsi="Times New Roman"/>
                <w:b/>
                <w:color w:val="122A43"/>
                <w:sz w:val="21"/>
              </w:rPr>
              <w:t>Module danh muc</w:t>
            </w:r>
          </w:p>
        </w:tc>
        <w:tc>
          <w:tcPr>
            <w:tcW w:w="67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F5EF2C">
            <w:pPr>
              <w:spacing w:before="0" w:after="0"/>
              <w:jc w:val="left"/>
            </w:pPr>
            <w:r>
              <w:rPr>
                <w:rFonts w:ascii="Times New Roman" w:hAnsi="Times New Roman"/>
                <w:b w:val="0"/>
                <w:color w:val="122A43"/>
                <w:sz w:val="21"/>
              </w:rPr>
              <w:t>Quan ly mon the thao, san, ca gio va trang thai san.</w:t>
            </w:r>
          </w:p>
        </w:tc>
      </w:tr>
      <w:tr w14:paraId="643FF18B">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15C54D">
            <w:pPr>
              <w:spacing w:before="0" w:after="0"/>
              <w:jc w:val="left"/>
            </w:pPr>
            <w:r>
              <w:rPr>
                <w:rFonts w:ascii="Times New Roman" w:hAnsi="Times New Roman"/>
                <w:b/>
                <w:color w:val="122A43"/>
                <w:sz w:val="21"/>
              </w:rPr>
              <w:t>Module lich mo</w:t>
            </w:r>
          </w:p>
        </w:tc>
        <w:tc>
          <w:tcPr>
            <w:tcW w:w="67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4048C5">
            <w:pPr>
              <w:spacing w:before="0" w:after="0"/>
              <w:jc w:val="left"/>
            </w:pPr>
            <w:r>
              <w:rPr>
                <w:rFonts w:ascii="Times New Roman" w:hAnsi="Times New Roman"/>
                <w:b w:val="0"/>
                <w:color w:val="122A43"/>
                <w:sz w:val="21"/>
              </w:rPr>
              <w:t>Khai bao lich mo cho tung san theo thu va khung gio.</w:t>
            </w:r>
          </w:p>
        </w:tc>
      </w:tr>
      <w:tr w14:paraId="69A74B7C">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3B8A5EB">
            <w:pPr>
              <w:spacing w:before="0" w:after="0"/>
              <w:jc w:val="left"/>
            </w:pPr>
            <w:r>
              <w:rPr>
                <w:rFonts w:ascii="Times New Roman" w:hAnsi="Times New Roman"/>
                <w:b/>
                <w:color w:val="122A43"/>
                <w:sz w:val="21"/>
              </w:rPr>
              <w:t>Module booking</w:t>
            </w:r>
          </w:p>
        </w:tc>
        <w:tc>
          <w:tcPr>
            <w:tcW w:w="67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03215E5">
            <w:pPr>
              <w:spacing w:before="0" w:after="0"/>
              <w:jc w:val="left"/>
            </w:pPr>
            <w:r>
              <w:rPr>
                <w:rFonts w:ascii="Times New Roman" w:hAnsi="Times New Roman"/>
                <w:b w:val="0"/>
                <w:color w:val="122A43"/>
                <w:sz w:val="21"/>
              </w:rPr>
              <w:t>Tao, xem, sua, huy, duyet va tu choi booking.</w:t>
            </w:r>
          </w:p>
        </w:tc>
      </w:tr>
      <w:tr w14:paraId="4304ED57">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DBC895">
            <w:pPr>
              <w:spacing w:before="0" w:after="0"/>
              <w:jc w:val="left"/>
            </w:pPr>
            <w:r>
              <w:rPr>
                <w:rFonts w:ascii="Times New Roman" w:hAnsi="Times New Roman"/>
                <w:b/>
                <w:color w:val="122A43"/>
                <w:sz w:val="21"/>
              </w:rPr>
              <w:t>Module usage log</w:t>
            </w:r>
          </w:p>
        </w:tc>
        <w:tc>
          <w:tcPr>
            <w:tcW w:w="67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FD4E77C">
            <w:pPr>
              <w:spacing w:before="0" w:after="0"/>
              <w:jc w:val="left"/>
            </w:pPr>
            <w:r>
              <w:rPr>
                <w:rFonts w:ascii="Times New Roman" w:hAnsi="Times New Roman"/>
                <w:b w:val="0"/>
                <w:color w:val="122A43"/>
                <w:sz w:val="21"/>
              </w:rPr>
              <w:t>Cap nhat used, no_show, cancelled cho booking detail.</w:t>
            </w:r>
          </w:p>
        </w:tc>
      </w:tr>
      <w:tr w14:paraId="6FD89F5C">
        <w:tblPrEx>
          <w:tblCellMar>
            <w:top w:w="0" w:type="dxa"/>
            <w:left w:w="108" w:type="dxa"/>
            <w:bottom w:w="0" w:type="dxa"/>
            <w:right w:w="108" w:type="dxa"/>
          </w:tblCellMar>
        </w:tblPrEx>
        <w:tc>
          <w:tcPr>
            <w:tcW w:w="24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3145875">
            <w:pPr>
              <w:spacing w:before="0" w:after="0"/>
              <w:jc w:val="left"/>
            </w:pPr>
            <w:r>
              <w:rPr>
                <w:rFonts w:ascii="Times New Roman" w:hAnsi="Times New Roman"/>
                <w:b/>
                <w:color w:val="122A43"/>
                <w:sz w:val="21"/>
              </w:rPr>
              <w:t>Module bao cao</w:t>
            </w:r>
          </w:p>
        </w:tc>
        <w:tc>
          <w:tcPr>
            <w:tcW w:w="678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1379B6">
            <w:pPr>
              <w:spacing w:before="0" w:after="0"/>
              <w:jc w:val="left"/>
            </w:pPr>
            <w:r>
              <w:rPr>
                <w:rFonts w:ascii="Times New Roman" w:hAnsi="Times New Roman"/>
                <w:b w:val="0"/>
                <w:color w:val="122A43"/>
                <w:sz w:val="21"/>
              </w:rPr>
              <w:t>Thong ke booking, top san, top sinh vien va xu huong su dung.</w:t>
            </w:r>
          </w:p>
        </w:tc>
      </w:tr>
    </w:tbl>
    <w:p w14:paraId="260F02B2">
      <w:pPr>
        <w:pStyle w:val="3"/>
        <w:jc w:val="left"/>
      </w:pPr>
      <w:bookmarkStart w:id="18" w:name="_Toc31252"/>
      <w:r>
        <w:rPr>
          <w:rFonts w:ascii="Times New Roman" w:hAnsi="Times New Roman"/>
          <w:b/>
          <w:color w:val="122A43"/>
          <w:sz w:val="28"/>
        </w:rPr>
        <w:t>3.3. Bieu do ERD</w:t>
      </w:r>
      <w:bookmarkEnd w:id="18"/>
    </w:p>
    <w:p w14:paraId="13DB1234">
      <w:pPr>
        <w:jc w:val="center"/>
      </w:pPr>
      <w:r>
        <w:drawing>
          <wp:inline distT="0" distB="0" distL="114300" distR="114300">
            <wp:extent cx="6309360" cy="4345940"/>
            <wp:effectExtent l="0" t="0" r="15240"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309360" cy="4346448"/>
                    </a:xfrm>
                    <a:prstGeom prst="rect">
                      <a:avLst/>
                    </a:prstGeom>
                  </pic:spPr>
                </pic:pic>
              </a:graphicData>
            </a:graphic>
          </wp:inline>
        </w:drawing>
      </w:r>
    </w:p>
    <w:p w14:paraId="1B152EF2">
      <w:pPr>
        <w:jc w:val="center"/>
      </w:pPr>
      <w:r>
        <w:rPr>
          <w:rFonts w:ascii="Times New Roman" w:hAnsi="Times New Roman"/>
          <w:i/>
          <w:color w:val="5B6673"/>
          <w:sz w:val="23"/>
        </w:rPr>
        <w:t>Hinh 3.3. Bieu do ERD tong quan cua he thong</w:t>
      </w:r>
    </w:p>
    <w:p w14:paraId="1D0B603D">
      <w:pPr>
        <w:pStyle w:val="3"/>
        <w:jc w:val="left"/>
      </w:pPr>
      <w:bookmarkStart w:id="19" w:name="_Toc26878"/>
      <w:r>
        <w:rPr>
          <w:rFonts w:ascii="Times New Roman" w:hAnsi="Times New Roman"/>
          <w:b/>
          <w:color w:val="122A43"/>
          <w:sz w:val="28"/>
        </w:rPr>
        <w:t>3.4. Thiet ke CSDL</w:t>
      </w:r>
      <w:bookmarkEnd w:id="19"/>
    </w:p>
    <w:tbl>
      <w:tblPr>
        <w:tblStyle w:val="12"/>
        <w:tblW w:w="9200" w:type="dxa"/>
        <w:tblInd w:w="120" w:type="dxa"/>
        <w:tblLayout w:type="fixed"/>
        <w:tblCellMar>
          <w:top w:w="0" w:type="dxa"/>
          <w:left w:w="108" w:type="dxa"/>
          <w:bottom w:w="0" w:type="dxa"/>
          <w:right w:w="108" w:type="dxa"/>
        </w:tblCellMar>
      </w:tblPr>
      <w:tblGrid>
        <w:gridCol w:w="1769"/>
        <w:gridCol w:w="301"/>
        <w:gridCol w:w="2412"/>
        <w:gridCol w:w="808"/>
        <w:gridCol w:w="254"/>
        <w:gridCol w:w="3656"/>
      </w:tblGrid>
      <w:tr w14:paraId="6CDD3BFE">
        <w:tblPrEx>
          <w:tblCellMar>
            <w:top w:w="0" w:type="dxa"/>
            <w:left w:w="108" w:type="dxa"/>
            <w:bottom w:w="0" w:type="dxa"/>
            <w:right w:w="108" w:type="dxa"/>
          </w:tblCellMar>
        </w:tblPrEx>
        <w:tc>
          <w:tcPr>
            <w:tcW w:w="2070" w:type="dxa"/>
            <w:gridSpan w:val="2"/>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B1264D8">
            <w:pPr>
              <w:spacing w:before="0" w:after="0"/>
              <w:jc w:val="center"/>
            </w:pPr>
            <w:r>
              <w:rPr>
                <w:rFonts w:ascii="Times New Roman" w:hAnsi="Times New Roman"/>
                <w:b/>
                <w:color w:val="122A43"/>
                <w:sz w:val="22"/>
              </w:rPr>
              <w:t>Nhom bang</w:t>
            </w:r>
          </w:p>
        </w:tc>
        <w:tc>
          <w:tcPr>
            <w:tcW w:w="3220" w:type="dxa"/>
            <w:gridSpan w:val="2"/>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467FE0B">
            <w:pPr>
              <w:spacing w:before="0" w:after="0"/>
              <w:jc w:val="center"/>
            </w:pPr>
            <w:r>
              <w:rPr>
                <w:rFonts w:ascii="Times New Roman" w:hAnsi="Times New Roman"/>
                <w:b/>
                <w:color w:val="122A43"/>
                <w:sz w:val="22"/>
              </w:rPr>
              <w:t>Cac bang</w:t>
            </w:r>
          </w:p>
        </w:tc>
        <w:tc>
          <w:tcPr>
            <w:tcW w:w="3910" w:type="dxa"/>
            <w:gridSpan w:val="2"/>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748F198">
            <w:pPr>
              <w:spacing w:before="0" w:after="0"/>
              <w:jc w:val="center"/>
            </w:pPr>
            <w:r>
              <w:rPr>
                <w:rFonts w:ascii="Times New Roman" w:hAnsi="Times New Roman"/>
                <w:b/>
                <w:color w:val="122A43"/>
                <w:sz w:val="22"/>
              </w:rPr>
              <w:t>Y nghia</w:t>
            </w:r>
          </w:p>
        </w:tc>
      </w:tr>
      <w:tr w14:paraId="154B0171">
        <w:tblPrEx>
          <w:tblCellMar>
            <w:top w:w="0" w:type="dxa"/>
            <w:left w:w="108" w:type="dxa"/>
            <w:bottom w:w="0" w:type="dxa"/>
            <w:right w:w="108" w:type="dxa"/>
          </w:tblCellMar>
        </w:tblPrEx>
        <w:tc>
          <w:tcPr>
            <w:tcW w:w="207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213387">
            <w:pPr>
              <w:spacing w:before="0" w:after="0"/>
              <w:jc w:val="left"/>
            </w:pPr>
            <w:r>
              <w:rPr>
                <w:rFonts w:ascii="Times New Roman" w:hAnsi="Times New Roman"/>
                <w:b/>
                <w:color w:val="122A43"/>
                <w:sz w:val="21"/>
              </w:rPr>
              <w:t>Nhom tai khoan</w:t>
            </w:r>
          </w:p>
        </w:tc>
        <w:tc>
          <w:tcPr>
            <w:tcW w:w="322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AFE035">
            <w:pPr>
              <w:spacing w:before="0" w:after="0"/>
              <w:jc w:val="left"/>
            </w:pPr>
            <w:r>
              <w:rPr>
                <w:rFonts w:ascii="Times New Roman" w:hAnsi="Times New Roman"/>
                <w:b w:val="0"/>
                <w:color w:val="122A43"/>
                <w:sz w:val="21"/>
              </w:rPr>
              <w:t>users</w:t>
            </w:r>
          </w:p>
        </w:tc>
        <w:tc>
          <w:tcPr>
            <w:tcW w:w="391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1746610">
            <w:pPr>
              <w:spacing w:before="0" w:after="0"/>
              <w:jc w:val="left"/>
            </w:pPr>
            <w:r>
              <w:rPr>
                <w:rFonts w:ascii="Times New Roman" w:hAnsi="Times New Roman"/>
                <w:b w:val="0"/>
                <w:color w:val="122A43"/>
                <w:sz w:val="21"/>
              </w:rPr>
              <w:t>Luu thong tin dang nhap, vai tro va lien ket nguoi tao booking.</w:t>
            </w:r>
          </w:p>
        </w:tc>
      </w:tr>
      <w:tr w14:paraId="44B7F747">
        <w:tblPrEx>
          <w:tblCellMar>
            <w:top w:w="0" w:type="dxa"/>
            <w:left w:w="108" w:type="dxa"/>
            <w:bottom w:w="0" w:type="dxa"/>
            <w:right w:w="108" w:type="dxa"/>
          </w:tblCellMar>
        </w:tblPrEx>
        <w:tc>
          <w:tcPr>
            <w:tcW w:w="207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D0F1FDB">
            <w:pPr>
              <w:spacing w:before="0" w:after="0"/>
              <w:jc w:val="left"/>
            </w:pPr>
            <w:r>
              <w:rPr>
                <w:rFonts w:ascii="Times New Roman" w:hAnsi="Times New Roman"/>
                <w:b/>
                <w:color w:val="122A43"/>
                <w:sz w:val="21"/>
              </w:rPr>
              <w:t>Nhom danh muc</w:t>
            </w:r>
          </w:p>
        </w:tc>
        <w:tc>
          <w:tcPr>
            <w:tcW w:w="322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7CFA94">
            <w:pPr>
              <w:spacing w:before="0" w:after="0"/>
              <w:jc w:val="left"/>
            </w:pPr>
            <w:r>
              <w:rPr>
                <w:rFonts w:ascii="Times New Roman" w:hAnsi="Times New Roman"/>
                <w:b w:val="0"/>
                <w:color w:val="122A43"/>
                <w:sz w:val="21"/>
              </w:rPr>
              <w:t>sport_types, courts, time_slots</w:t>
            </w:r>
          </w:p>
        </w:tc>
        <w:tc>
          <w:tcPr>
            <w:tcW w:w="391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232D44">
            <w:pPr>
              <w:spacing w:before="0" w:after="0"/>
              <w:jc w:val="left"/>
            </w:pPr>
            <w:r>
              <w:rPr>
                <w:rFonts w:ascii="Times New Roman" w:hAnsi="Times New Roman"/>
                <w:b w:val="0"/>
                <w:color w:val="122A43"/>
                <w:sz w:val="21"/>
              </w:rPr>
              <w:t>Quan ly mon the thao, san va khung gio.</w:t>
            </w:r>
          </w:p>
        </w:tc>
      </w:tr>
      <w:tr w14:paraId="49104AEC">
        <w:tblPrEx>
          <w:tblCellMar>
            <w:top w:w="0" w:type="dxa"/>
            <w:left w:w="108" w:type="dxa"/>
            <w:bottom w:w="0" w:type="dxa"/>
            <w:right w:w="108" w:type="dxa"/>
          </w:tblCellMar>
        </w:tblPrEx>
        <w:tc>
          <w:tcPr>
            <w:tcW w:w="207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29793C">
            <w:pPr>
              <w:spacing w:before="0" w:after="0"/>
              <w:jc w:val="left"/>
            </w:pPr>
            <w:r>
              <w:rPr>
                <w:rFonts w:ascii="Times New Roman" w:hAnsi="Times New Roman"/>
                <w:b/>
                <w:color w:val="122A43"/>
                <w:sz w:val="21"/>
              </w:rPr>
              <w:t>Nhom lich</w:t>
            </w:r>
          </w:p>
        </w:tc>
        <w:tc>
          <w:tcPr>
            <w:tcW w:w="322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298D202">
            <w:pPr>
              <w:spacing w:before="0" w:after="0"/>
              <w:jc w:val="left"/>
            </w:pPr>
            <w:r>
              <w:rPr>
                <w:rFonts w:ascii="Times New Roman" w:hAnsi="Times New Roman"/>
                <w:b w:val="0"/>
                <w:color w:val="122A43"/>
                <w:sz w:val="21"/>
              </w:rPr>
              <w:t>court_schedules</w:t>
            </w:r>
          </w:p>
        </w:tc>
        <w:tc>
          <w:tcPr>
            <w:tcW w:w="391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177BA0">
            <w:pPr>
              <w:spacing w:before="0" w:after="0"/>
              <w:jc w:val="left"/>
            </w:pPr>
            <w:r>
              <w:rPr>
                <w:rFonts w:ascii="Times New Roman" w:hAnsi="Times New Roman"/>
                <w:b w:val="0"/>
                <w:color w:val="122A43"/>
                <w:sz w:val="21"/>
              </w:rPr>
              <w:t>Quy dinh san nao mo vao thu nao, ca gio nao.</w:t>
            </w:r>
          </w:p>
        </w:tc>
      </w:tr>
      <w:tr w14:paraId="2C432F0F">
        <w:tblPrEx>
          <w:tblCellMar>
            <w:top w:w="0" w:type="dxa"/>
            <w:left w:w="108" w:type="dxa"/>
            <w:bottom w:w="0" w:type="dxa"/>
            <w:right w:w="108" w:type="dxa"/>
          </w:tblCellMar>
        </w:tblPrEx>
        <w:tc>
          <w:tcPr>
            <w:tcW w:w="207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0AECB02">
            <w:pPr>
              <w:spacing w:before="0" w:after="0"/>
              <w:jc w:val="left"/>
            </w:pPr>
            <w:r>
              <w:rPr>
                <w:rFonts w:ascii="Times New Roman" w:hAnsi="Times New Roman"/>
                <w:b/>
                <w:color w:val="122A43"/>
                <w:sz w:val="21"/>
              </w:rPr>
              <w:t>Nhom giao dich</w:t>
            </w:r>
          </w:p>
        </w:tc>
        <w:tc>
          <w:tcPr>
            <w:tcW w:w="322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29C436D">
            <w:pPr>
              <w:spacing w:before="0" w:after="0"/>
              <w:jc w:val="left"/>
            </w:pPr>
            <w:r>
              <w:rPr>
                <w:rFonts w:ascii="Times New Roman" w:hAnsi="Times New Roman"/>
                <w:b w:val="0"/>
                <w:color w:val="122A43"/>
                <w:sz w:val="21"/>
              </w:rPr>
              <w:t>bookings, booking_details</w:t>
            </w:r>
          </w:p>
        </w:tc>
        <w:tc>
          <w:tcPr>
            <w:tcW w:w="391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6BF4F73">
            <w:pPr>
              <w:spacing w:before="0" w:after="0"/>
              <w:jc w:val="left"/>
            </w:pPr>
            <w:r>
              <w:rPr>
                <w:rFonts w:ascii="Times New Roman" w:hAnsi="Times New Roman"/>
                <w:b w:val="0"/>
                <w:color w:val="122A43"/>
                <w:sz w:val="21"/>
              </w:rPr>
              <w:t>Luu phieu dat va chi tiet ngay dat, san dat, ca gio.</w:t>
            </w:r>
          </w:p>
        </w:tc>
      </w:tr>
      <w:tr w14:paraId="07FB7BE0">
        <w:tblPrEx>
          <w:tblCellMar>
            <w:top w:w="0" w:type="dxa"/>
            <w:left w:w="108" w:type="dxa"/>
            <w:bottom w:w="0" w:type="dxa"/>
            <w:right w:w="108" w:type="dxa"/>
          </w:tblCellMar>
        </w:tblPrEx>
        <w:tc>
          <w:tcPr>
            <w:tcW w:w="207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608BC36">
            <w:pPr>
              <w:spacing w:before="0" w:after="0"/>
              <w:jc w:val="left"/>
            </w:pPr>
            <w:r>
              <w:rPr>
                <w:rFonts w:ascii="Times New Roman" w:hAnsi="Times New Roman"/>
                <w:b/>
                <w:color w:val="122A43"/>
                <w:sz w:val="21"/>
              </w:rPr>
              <w:t>Nhom theo doi</w:t>
            </w:r>
          </w:p>
        </w:tc>
        <w:tc>
          <w:tcPr>
            <w:tcW w:w="322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365435">
            <w:pPr>
              <w:spacing w:before="0" w:after="0"/>
              <w:jc w:val="left"/>
            </w:pPr>
            <w:r>
              <w:rPr>
                <w:rFonts w:ascii="Times New Roman" w:hAnsi="Times New Roman"/>
                <w:b w:val="0"/>
                <w:color w:val="122A43"/>
                <w:sz w:val="21"/>
              </w:rPr>
              <w:t>usage_logs</w:t>
            </w:r>
          </w:p>
        </w:tc>
        <w:tc>
          <w:tcPr>
            <w:tcW w:w="3910"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07490D">
            <w:pPr>
              <w:spacing w:before="0" w:after="0"/>
              <w:jc w:val="left"/>
            </w:pPr>
            <w:r>
              <w:rPr>
                <w:rFonts w:ascii="Times New Roman" w:hAnsi="Times New Roman"/>
                <w:b w:val="0"/>
                <w:color w:val="122A43"/>
                <w:sz w:val="21"/>
              </w:rPr>
              <w:t>Ghi nhan ket qua su dung thuc te sau buoi dat san.</w:t>
            </w:r>
          </w:p>
        </w:tc>
      </w:tr>
      <w:tr w14:paraId="4B9C8F31">
        <w:tblPrEx>
          <w:tblCellMar>
            <w:top w:w="0" w:type="dxa"/>
            <w:left w:w="108" w:type="dxa"/>
            <w:bottom w:w="0" w:type="dxa"/>
            <w:right w:w="108" w:type="dxa"/>
          </w:tblCellMar>
        </w:tblPrEx>
        <w:tc>
          <w:tcPr>
            <w:tcW w:w="9200" w:type="dxa"/>
            <w:gridSpan w:val="6"/>
            <w:tcBorders>
              <w:top w:val="single" w:color="C9D4E1" w:sz="8" w:space="0"/>
              <w:left w:val="single" w:color="C9D4E1" w:sz="8" w:space="0"/>
              <w:bottom w:val="single" w:color="C9D4E1" w:sz="8" w:space="0"/>
              <w:right w:val="single" w:color="C9D4E1" w:sz="8" w:space="0"/>
            </w:tcBorders>
            <w:shd w:val="clear" w:color="auto" w:fill="F6F9FC"/>
            <w:tcMar>
              <w:top w:w="80" w:type="dxa"/>
              <w:left w:w="120" w:type="dxa"/>
              <w:bottom w:w="80" w:type="dxa"/>
              <w:right w:w="120" w:type="dxa"/>
            </w:tcMar>
          </w:tcPr>
          <w:p w14:paraId="3B1B5AA8">
            <w:pPr>
              <w:spacing w:before="40" w:after="40"/>
            </w:pPr>
            <w:r>
              <w:rPr>
                <w:rFonts w:ascii="Times New Roman" w:hAnsi="Times New Roman"/>
                <w:color w:val="122A43"/>
                <w:sz w:val="23"/>
              </w:rPr>
              <w:t>Ngoai 8 bang nghiep vu cot loi, trong phpMyAdmin co the xuat hien them cac bang nhu migrations, cache, jobs, sessions... Day la cac bang ha tang cua Laravel, khong phai bang nghiep vu chinh cua de tai.</w:t>
            </w:r>
          </w:p>
        </w:tc>
      </w:tr>
      <w:tr w14:paraId="792EC981">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46CFA04">
            <w:pPr>
              <w:spacing w:before="0" w:after="0"/>
              <w:jc w:val="center"/>
            </w:pPr>
            <w:r>
              <w:rPr>
                <w:rFonts w:ascii="Times New Roman" w:hAnsi="Times New Roman"/>
                <w:b/>
                <w:color w:val="122A43"/>
                <w:sz w:val="22"/>
              </w:rPr>
              <w:t>Bang nguon</w:t>
            </w:r>
          </w:p>
        </w:tc>
        <w:tc>
          <w:tcPr>
            <w:tcW w:w="2713" w:type="dxa"/>
            <w:gridSpan w:val="2"/>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3B1061E">
            <w:pPr>
              <w:spacing w:before="0" w:after="0"/>
              <w:jc w:val="center"/>
            </w:pPr>
            <w:r>
              <w:rPr>
                <w:rFonts w:ascii="Times New Roman" w:hAnsi="Times New Roman"/>
                <w:b/>
                <w:color w:val="122A43"/>
                <w:sz w:val="22"/>
              </w:rPr>
              <w:t>Bang dich</w:t>
            </w:r>
          </w:p>
        </w:tc>
        <w:tc>
          <w:tcPr>
            <w:tcW w:w="1062" w:type="dxa"/>
            <w:gridSpan w:val="2"/>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142142C">
            <w:pPr>
              <w:spacing w:before="0" w:after="0"/>
              <w:jc w:val="center"/>
            </w:pPr>
            <w:r>
              <w:rPr>
                <w:rFonts w:ascii="Times New Roman" w:hAnsi="Times New Roman"/>
                <w:b/>
                <w:color w:val="122A43"/>
                <w:sz w:val="22"/>
              </w:rPr>
              <w:t>Kieu</w:t>
            </w:r>
          </w:p>
        </w:tc>
        <w:tc>
          <w:tcPr>
            <w:tcW w:w="3656"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51881FC">
            <w:pPr>
              <w:spacing w:before="0" w:after="0"/>
              <w:jc w:val="center"/>
            </w:pPr>
            <w:r>
              <w:rPr>
                <w:rFonts w:ascii="Times New Roman" w:hAnsi="Times New Roman"/>
                <w:b/>
                <w:color w:val="122A43"/>
                <w:sz w:val="22"/>
              </w:rPr>
              <w:t>Y nghia</w:t>
            </w:r>
          </w:p>
        </w:tc>
      </w:tr>
      <w:tr w14:paraId="4F31CA09">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EFA1A7">
            <w:pPr>
              <w:spacing w:before="0" w:after="0"/>
              <w:jc w:val="left"/>
            </w:pPr>
            <w:r>
              <w:rPr>
                <w:rFonts w:ascii="Times New Roman" w:hAnsi="Times New Roman"/>
                <w:b/>
                <w:color w:val="122A43"/>
                <w:sz w:val="20"/>
              </w:rPr>
              <w:t>users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07027BA">
            <w:pPr>
              <w:spacing w:before="0" w:after="0"/>
              <w:jc w:val="left"/>
            </w:pPr>
            <w:r>
              <w:rPr>
                <w:rFonts w:ascii="Times New Roman" w:hAnsi="Times New Roman"/>
                <w:b w:val="0"/>
                <w:color w:val="122A43"/>
                <w:sz w:val="20"/>
              </w:rPr>
              <w:t>bookings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276BF5">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9229CD">
            <w:pPr>
              <w:spacing w:before="0" w:after="0"/>
              <w:jc w:val="left"/>
            </w:pPr>
            <w:r>
              <w:rPr>
                <w:rFonts w:ascii="Times New Roman" w:hAnsi="Times New Roman"/>
                <w:b w:val="0"/>
                <w:color w:val="122A43"/>
                <w:sz w:val="20"/>
              </w:rPr>
              <w:t>Mot nguoi dung co the tao nhieu phieu dat.</w:t>
            </w:r>
          </w:p>
        </w:tc>
      </w:tr>
      <w:tr w14:paraId="215A6720">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8042A8">
            <w:pPr>
              <w:spacing w:before="0" w:after="0"/>
              <w:jc w:val="left"/>
            </w:pPr>
            <w:r>
              <w:rPr>
                <w:rFonts w:ascii="Times New Roman" w:hAnsi="Times New Roman"/>
                <w:b/>
                <w:color w:val="122A43"/>
                <w:sz w:val="20"/>
              </w:rPr>
              <w:t>users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129C5B">
            <w:pPr>
              <w:spacing w:before="0" w:after="0"/>
              <w:jc w:val="left"/>
            </w:pPr>
            <w:r>
              <w:rPr>
                <w:rFonts w:ascii="Times New Roman" w:hAnsi="Times New Roman"/>
                <w:b w:val="0"/>
                <w:color w:val="122A43"/>
                <w:sz w:val="20"/>
              </w:rPr>
              <w:t>bookings (approved_by)</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E6BD815">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E613BCA">
            <w:pPr>
              <w:spacing w:before="0" w:after="0"/>
              <w:jc w:val="left"/>
            </w:pPr>
            <w:r>
              <w:rPr>
                <w:rFonts w:ascii="Times New Roman" w:hAnsi="Times New Roman"/>
                <w:b w:val="0"/>
                <w:color w:val="122A43"/>
                <w:sz w:val="20"/>
              </w:rPr>
              <w:t>Mot admin co the duyet nhieu booking.</w:t>
            </w:r>
          </w:p>
        </w:tc>
      </w:tr>
      <w:tr w14:paraId="4C7E9473">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E04E7E2">
            <w:pPr>
              <w:spacing w:before="0" w:after="0"/>
              <w:jc w:val="left"/>
            </w:pPr>
            <w:r>
              <w:rPr>
                <w:rFonts w:ascii="Times New Roman" w:hAnsi="Times New Roman"/>
                <w:b/>
                <w:color w:val="122A43"/>
                <w:sz w:val="20"/>
              </w:rPr>
              <w:t>sport_types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A7048B">
            <w:pPr>
              <w:spacing w:before="0" w:after="0"/>
              <w:jc w:val="left"/>
            </w:pPr>
            <w:r>
              <w:rPr>
                <w:rFonts w:ascii="Times New Roman" w:hAnsi="Times New Roman"/>
                <w:b w:val="0"/>
                <w:color w:val="122A43"/>
                <w:sz w:val="20"/>
              </w:rPr>
              <w:t>courts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3AE986">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F5ED61A">
            <w:pPr>
              <w:spacing w:before="0" w:after="0"/>
              <w:jc w:val="left"/>
            </w:pPr>
            <w:r>
              <w:rPr>
                <w:rFonts w:ascii="Times New Roman" w:hAnsi="Times New Roman"/>
                <w:b w:val="0"/>
                <w:color w:val="122A43"/>
                <w:sz w:val="20"/>
              </w:rPr>
              <w:t>Mot mon the thao co nhieu san.</w:t>
            </w:r>
          </w:p>
        </w:tc>
      </w:tr>
      <w:tr w14:paraId="60AF0C74">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7154FB3">
            <w:pPr>
              <w:spacing w:before="0" w:after="0"/>
              <w:jc w:val="left"/>
            </w:pPr>
            <w:r>
              <w:rPr>
                <w:rFonts w:ascii="Times New Roman" w:hAnsi="Times New Roman"/>
                <w:b/>
                <w:color w:val="122A43"/>
                <w:sz w:val="20"/>
              </w:rPr>
              <w:t>courts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A64C3F6">
            <w:pPr>
              <w:spacing w:before="0" w:after="0"/>
              <w:jc w:val="left"/>
            </w:pPr>
            <w:r>
              <w:rPr>
                <w:rFonts w:ascii="Times New Roman" w:hAnsi="Times New Roman"/>
                <w:b w:val="0"/>
                <w:color w:val="122A43"/>
                <w:sz w:val="20"/>
              </w:rPr>
              <w:t>court_schedules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46433D">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E01C6B">
            <w:pPr>
              <w:spacing w:before="0" w:after="0"/>
              <w:jc w:val="left"/>
            </w:pPr>
            <w:r>
              <w:rPr>
                <w:rFonts w:ascii="Times New Roman" w:hAnsi="Times New Roman"/>
                <w:b w:val="0"/>
                <w:color w:val="122A43"/>
                <w:sz w:val="20"/>
              </w:rPr>
              <w:t>Mot san co nhieu lich mo theo thu va ca.</w:t>
            </w:r>
          </w:p>
        </w:tc>
      </w:tr>
      <w:tr w14:paraId="1CC6A5DD">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1A61E2">
            <w:pPr>
              <w:spacing w:before="0" w:after="0"/>
              <w:jc w:val="left"/>
            </w:pPr>
            <w:r>
              <w:rPr>
                <w:rFonts w:ascii="Times New Roman" w:hAnsi="Times New Roman"/>
                <w:b/>
                <w:color w:val="122A43"/>
                <w:sz w:val="20"/>
              </w:rPr>
              <w:t>time_slots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8549DEC">
            <w:pPr>
              <w:spacing w:before="0" w:after="0"/>
              <w:jc w:val="left"/>
            </w:pPr>
            <w:r>
              <w:rPr>
                <w:rFonts w:ascii="Times New Roman" w:hAnsi="Times New Roman"/>
                <w:b w:val="0"/>
                <w:color w:val="122A43"/>
                <w:sz w:val="20"/>
              </w:rPr>
              <w:t>court_schedules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8DA9CC">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569731E">
            <w:pPr>
              <w:spacing w:before="0" w:after="0"/>
              <w:jc w:val="left"/>
            </w:pPr>
            <w:r>
              <w:rPr>
                <w:rFonts w:ascii="Times New Roman" w:hAnsi="Times New Roman"/>
                <w:b w:val="0"/>
                <w:color w:val="122A43"/>
                <w:sz w:val="20"/>
              </w:rPr>
              <w:t>Mot ca gio co the ap dung cho nhieu san.</w:t>
            </w:r>
          </w:p>
        </w:tc>
      </w:tr>
      <w:tr w14:paraId="44EB316A">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0FD6AC">
            <w:pPr>
              <w:spacing w:before="0" w:after="0"/>
              <w:jc w:val="left"/>
            </w:pPr>
            <w:r>
              <w:rPr>
                <w:rFonts w:ascii="Times New Roman" w:hAnsi="Times New Roman"/>
                <w:b/>
                <w:color w:val="122A43"/>
                <w:sz w:val="20"/>
              </w:rPr>
              <w:t>bookings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6DCA8C7">
            <w:pPr>
              <w:spacing w:before="0" w:after="0"/>
              <w:jc w:val="left"/>
            </w:pPr>
            <w:r>
              <w:rPr>
                <w:rFonts w:ascii="Times New Roman" w:hAnsi="Times New Roman"/>
                <w:b w:val="0"/>
                <w:color w:val="122A43"/>
                <w:sz w:val="20"/>
              </w:rPr>
              <w:t>booking_details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541D47C">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2E83DF">
            <w:pPr>
              <w:spacing w:before="0" w:after="0"/>
              <w:jc w:val="left"/>
            </w:pPr>
            <w:r>
              <w:rPr>
                <w:rFonts w:ascii="Times New Roman" w:hAnsi="Times New Roman"/>
                <w:b w:val="0"/>
                <w:color w:val="122A43"/>
                <w:sz w:val="20"/>
              </w:rPr>
              <w:t>Mot phieu dat co the mo rong nhieu dong chi tiet.</w:t>
            </w:r>
          </w:p>
        </w:tc>
      </w:tr>
      <w:tr w14:paraId="4F8175D5">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BD86A3">
            <w:pPr>
              <w:spacing w:before="0" w:after="0"/>
              <w:jc w:val="left"/>
            </w:pPr>
            <w:r>
              <w:rPr>
                <w:rFonts w:ascii="Times New Roman" w:hAnsi="Times New Roman"/>
                <w:b/>
                <w:color w:val="122A43"/>
                <w:sz w:val="20"/>
              </w:rPr>
              <w:t>courts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505BE91">
            <w:pPr>
              <w:spacing w:before="0" w:after="0"/>
              <w:jc w:val="left"/>
            </w:pPr>
            <w:r>
              <w:rPr>
                <w:rFonts w:ascii="Times New Roman" w:hAnsi="Times New Roman"/>
                <w:b w:val="0"/>
                <w:color w:val="122A43"/>
                <w:sz w:val="20"/>
              </w:rPr>
              <w:t>booking_details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D5525B">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B1F3250">
            <w:pPr>
              <w:spacing w:before="0" w:after="0"/>
              <w:jc w:val="left"/>
            </w:pPr>
            <w:r>
              <w:rPr>
                <w:rFonts w:ascii="Times New Roman" w:hAnsi="Times New Roman"/>
                <w:b w:val="0"/>
                <w:color w:val="122A43"/>
                <w:sz w:val="20"/>
              </w:rPr>
              <w:t>Mot san xuat hien trong nhieu booking detail.</w:t>
            </w:r>
          </w:p>
        </w:tc>
      </w:tr>
      <w:tr w14:paraId="29FB66FE">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D389799">
            <w:pPr>
              <w:spacing w:before="0" w:after="0"/>
              <w:jc w:val="left"/>
            </w:pPr>
            <w:r>
              <w:rPr>
                <w:rFonts w:ascii="Times New Roman" w:hAnsi="Times New Roman"/>
                <w:b/>
                <w:color w:val="122A43"/>
                <w:sz w:val="20"/>
              </w:rPr>
              <w:t>time_slots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2CAECB">
            <w:pPr>
              <w:spacing w:before="0" w:after="0"/>
              <w:jc w:val="left"/>
            </w:pPr>
            <w:r>
              <w:rPr>
                <w:rFonts w:ascii="Times New Roman" w:hAnsi="Times New Roman"/>
                <w:b w:val="0"/>
                <w:color w:val="122A43"/>
                <w:sz w:val="20"/>
              </w:rPr>
              <w:t>booking_details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18C452">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A79FEE9">
            <w:pPr>
              <w:spacing w:before="0" w:after="0"/>
              <w:jc w:val="left"/>
            </w:pPr>
            <w:r>
              <w:rPr>
                <w:rFonts w:ascii="Times New Roman" w:hAnsi="Times New Roman"/>
                <w:b w:val="0"/>
                <w:color w:val="122A43"/>
                <w:sz w:val="20"/>
              </w:rPr>
              <w:t>Mot ca gio xuat hien trong nhieu booking detail.</w:t>
            </w:r>
          </w:p>
        </w:tc>
      </w:tr>
      <w:tr w14:paraId="0BA6A478">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E6D3ED6">
            <w:pPr>
              <w:spacing w:before="0" w:after="0"/>
              <w:jc w:val="left"/>
            </w:pPr>
            <w:r>
              <w:rPr>
                <w:rFonts w:ascii="Times New Roman" w:hAnsi="Times New Roman"/>
                <w:b/>
                <w:color w:val="122A43"/>
                <w:sz w:val="20"/>
              </w:rPr>
              <w:t>booking_details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D24098">
            <w:pPr>
              <w:spacing w:before="0" w:after="0"/>
              <w:jc w:val="left"/>
            </w:pPr>
            <w:r>
              <w:rPr>
                <w:rFonts w:ascii="Times New Roman" w:hAnsi="Times New Roman"/>
                <w:b w:val="0"/>
                <w:color w:val="122A43"/>
                <w:sz w:val="20"/>
              </w:rPr>
              <w:t>usage_logs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291E92">
            <w:pPr>
              <w:spacing w:before="0" w:after="0"/>
              <w:jc w:val="left"/>
            </w:pPr>
            <w:r>
              <w:rPr>
                <w:rFonts w:ascii="Times New Roman" w:hAnsi="Times New Roman"/>
                <w:b w:val="0"/>
                <w:color w:val="122A43"/>
                <w:sz w:val="20"/>
              </w:rPr>
              <w:t>1 - 1</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322F63">
            <w:pPr>
              <w:spacing w:before="0" w:after="0"/>
              <w:jc w:val="left"/>
            </w:pPr>
            <w:r>
              <w:rPr>
                <w:rFonts w:ascii="Times New Roman" w:hAnsi="Times New Roman"/>
                <w:b w:val="0"/>
                <w:color w:val="122A43"/>
                <w:sz w:val="20"/>
              </w:rPr>
              <w:t>Moi dong chi tiet co toi da mot usage log.</w:t>
            </w:r>
          </w:p>
        </w:tc>
      </w:tr>
      <w:tr w14:paraId="7AA2EDFB">
        <w:tblPrEx>
          <w:tblCellMar>
            <w:top w:w="0" w:type="dxa"/>
            <w:left w:w="108" w:type="dxa"/>
            <w:bottom w:w="0" w:type="dxa"/>
            <w:right w:w="108" w:type="dxa"/>
          </w:tblCellMar>
        </w:tblPrEx>
        <w:tc>
          <w:tcPr>
            <w:tcW w:w="176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FCFA20">
            <w:pPr>
              <w:spacing w:before="0" w:after="0"/>
              <w:jc w:val="left"/>
            </w:pPr>
            <w:r>
              <w:rPr>
                <w:rFonts w:ascii="Times New Roman" w:hAnsi="Times New Roman"/>
                <w:b/>
                <w:color w:val="122A43"/>
                <w:sz w:val="20"/>
              </w:rPr>
              <w:t>users</w:t>
            </w:r>
          </w:p>
        </w:tc>
        <w:tc>
          <w:tcPr>
            <w:tcW w:w="2713"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D9DF0BD">
            <w:pPr>
              <w:spacing w:before="0" w:after="0"/>
              <w:jc w:val="left"/>
            </w:pPr>
            <w:r>
              <w:rPr>
                <w:rFonts w:ascii="Times New Roman" w:hAnsi="Times New Roman"/>
                <w:b w:val="0"/>
                <w:color w:val="122A43"/>
                <w:sz w:val="20"/>
              </w:rPr>
              <w:t>usage_logs</w:t>
            </w:r>
          </w:p>
        </w:tc>
        <w:tc>
          <w:tcPr>
            <w:tcW w:w="1062" w:type="dxa"/>
            <w:gridSpan w:val="2"/>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8D7DD24">
            <w:pPr>
              <w:spacing w:before="0" w:after="0"/>
              <w:jc w:val="left"/>
            </w:pPr>
            <w:r>
              <w:rPr>
                <w:rFonts w:ascii="Times New Roman" w:hAnsi="Times New Roman"/>
                <w:b w:val="0"/>
                <w:color w:val="122A43"/>
                <w:sz w:val="20"/>
              </w:rPr>
              <w:t>1 - N</w:t>
            </w:r>
          </w:p>
        </w:tc>
        <w:tc>
          <w:tcPr>
            <w:tcW w:w="365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843BDF">
            <w:pPr>
              <w:spacing w:before="0" w:after="0"/>
              <w:jc w:val="left"/>
            </w:pPr>
            <w:r>
              <w:rPr>
                <w:rFonts w:ascii="Times New Roman" w:hAnsi="Times New Roman"/>
                <w:b w:val="0"/>
                <w:color w:val="122A43"/>
                <w:sz w:val="20"/>
              </w:rPr>
              <w:t>Admin cap nhat usage log cho tung buoi su dung.</w:t>
            </w:r>
          </w:p>
        </w:tc>
      </w:tr>
    </w:tbl>
    <w:p w14:paraId="556F95BF">
      <w:pPr>
        <w:pStyle w:val="3"/>
        <w:jc w:val="left"/>
      </w:pPr>
      <w:bookmarkStart w:id="20" w:name="_Toc19948"/>
      <w:r>
        <w:rPr>
          <w:rFonts w:ascii="Times New Roman" w:hAnsi="Times New Roman"/>
          <w:b/>
          <w:color w:val="122A43"/>
          <w:sz w:val="28"/>
        </w:rPr>
        <w:t>3.5. Data dictionary</w:t>
      </w:r>
      <w:bookmarkEnd w:id="20"/>
    </w:p>
    <w:p w14:paraId="6C9349E4">
      <w:pPr>
        <w:ind w:firstLine="504"/>
        <w:jc w:val="both"/>
      </w:pPr>
      <w:r>
        <w:rPr>
          <w:rFonts w:ascii="Times New Roman" w:hAnsi="Times New Roman"/>
          <w:color w:val="122A43"/>
          <w:sz w:val="26"/>
        </w:rPr>
        <w:t>Phan nay tong hop cac cot quan trong, kieu du lieu va rang buoc chinh cua tung bang nghiep vu. Noi dung nay giup minh chung ro tieu chi A1, A2 va A4 trong barem cham diem.</w:t>
      </w:r>
    </w:p>
    <w:p w14:paraId="098898FC">
      <w:pPr>
        <w:pStyle w:val="4"/>
        <w:jc w:val="left"/>
      </w:pPr>
      <w:bookmarkStart w:id="21" w:name="_Toc30228"/>
      <w:r>
        <w:rPr>
          <w:rFonts w:ascii="Times New Roman" w:hAnsi="Times New Roman"/>
          <w:b/>
          <w:color w:val="122A43"/>
          <w:sz w:val="26"/>
        </w:rPr>
        <w:t>3.5.1. Bang users</w:t>
      </w:r>
      <w:bookmarkEnd w:id="21"/>
    </w:p>
    <w:p w14:paraId="60F0D076">
      <w:pPr>
        <w:ind w:firstLine="504"/>
        <w:jc w:val="both"/>
      </w:pPr>
      <w:r>
        <w:rPr>
          <w:rFonts w:ascii="Times New Roman" w:hAnsi="Times New Roman"/>
          <w:color w:val="122A43"/>
          <w:sz w:val="26"/>
        </w:rPr>
        <w:t>Bang luu thong tin tai khoan dang nhap va vai tro nguoi dung.</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04599FE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D8998F6">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4ECC310">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792D9D5">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23D295B">
            <w:pPr>
              <w:spacing w:before="0" w:after="0"/>
              <w:jc w:val="center"/>
            </w:pPr>
            <w:r>
              <w:rPr>
                <w:rFonts w:ascii="Times New Roman" w:hAnsi="Times New Roman"/>
                <w:b/>
                <w:color w:val="122A43"/>
                <w:sz w:val="22"/>
              </w:rPr>
              <w:t>Y nghia</w:t>
            </w:r>
          </w:p>
        </w:tc>
      </w:tr>
      <w:tr w14:paraId="7301CDF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B39DBF0">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8C8EFC">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ACD3AAB">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A6BEEE">
            <w:pPr>
              <w:spacing w:before="0" w:after="0"/>
              <w:jc w:val="left"/>
            </w:pPr>
            <w:r>
              <w:rPr>
                <w:rFonts w:ascii="Times New Roman" w:hAnsi="Times New Roman"/>
                <w:b w:val="0"/>
                <w:color w:val="122A43"/>
                <w:sz w:val="20"/>
              </w:rPr>
              <w:t>Ma nguoi dung</w:t>
            </w:r>
          </w:p>
        </w:tc>
      </w:tr>
      <w:tr w14:paraId="0569806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702933">
            <w:pPr>
              <w:spacing w:before="0" w:after="0"/>
              <w:jc w:val="left"/>
            </w:pPr>
            <w:r>
              <w:rPr>
                <w:rFonts w:ascii="Times New Roman" w:hAnsi="Times New Roman"/>
                <w:b/>
                <w:color w:val="122A43"/>
                <w:sz w:val="20"/>
              </w:rPr>
              <w:t>name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84F6A9">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2E198ED">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E4B37A">
            <w:pPr>
              <w:spacing w:before="0" w:after="0"/>
              <w:jc w:val="left"/>
            </w:pPr>
            <w:r>
              <w:rPr>
                <w:rFonts w:ascii="Times New Roman" w:hAnsi="Times New Roman"/>
                <w:b w:val="0"/>
                <w:color w:val="122A43"/>
                <w:sz w:val="20"/>
              </w:rPr>
              <w:t>Ho ten hien thi</w:t>
            </w:r>
          </w:p>
        </w:tc>
      </w:tr>
      <w:tr w14:paraId="77E8BF8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EC7AE76">
            <w:pPr>
              <w:spacing w:before="0" w:after="0"/>
              <w:jc w:val="left"/>
            </w:pPr>
            <w:r>
              <w:rPr>
                <w:rFonts w:ascii="Times New Roman" w:hAnsi="Times New Roman"/>
                <w:b/>
                <w:color w:val="122A43"/>
                <w:sz w:val="20"/>
              </w:rPr>
              <w:t>email</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C5074EF">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DA73528">
            <w:pPr>
              <w:spacing w:before="0" w:after="0"/>
              <w:jc w:val="left"/>
            </w:pPr>
            <w:r>
              <w:rPr>
                <w:rFonts w:ascii="Times New Roman" w:hAnsi="Times New Roman"/>
                <w:b w:val="0"/>
                <w:color w:val="122A43"/>
                <w:sz w:val="20"/>
              </w:rPr>
              <w:t>unique,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1ED434">
            <w:pPr>
              <w:spacing w:before="0" w:after="0"/>
              <w:jc w:val="left"/>
            </w:pPr>
            <w:r>
              <w:rPr>
                <w:rFonts w:ascii="Times New Roman" w:hAnsi="Times New Roman"/>
                <w:b w:val="0"/>
                <w:color w:val="122A43"/>
                <w:sz w:val="20"/>
              </w:rPr>
              <w:t>Email dang nhap</w:t>
            </w:r>
          </w:p>
        </w:tc>
      </w:tr>
      <w:tr w14:paraId="43A945F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6BD96CE">
            <w:pPr>
              <w:spacing w:before="0" w:after="0"/>
              <w:jc w:val="left"/>
            </w:pPr>
            <w:r>
              <w:rPr>
                <w:rFonts w:ascii="Times New Roman" w:hAnsi="Times New Roman"/>
                <w:b/>
                <w:color w:val="122A43"/>
                <w:sz w:val="20"/>
              </w:rPr>
              <w:t>password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1C1B6B">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222FB0">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BCE99E">
            <w:pPr>
              <w:spacing w:before="0" w:after="0"/>
              <w:jc w:val="left"/>
            </w:pPr>
            <w:r>
              <w:rPr>
                <w:rFonts w:ascii="Times New Roman" w:hAnsi="Times New Roman"/>
                <w:b w:val="0"/>
                <w:color w:val="122A43"/>
                <w:sz w:val="20"/>
              </w:rPr>
              <w:t>Mat khau da hash</w:t>
            </w:r>
          </w:p>
        </w:tc>
      </w:tr>
      <w:tr w14:paraId="3CFB9012">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3269F88">
            <w:pPr>
              <w:spacing w:before="0" w:after="0"/>
              <w:jc w:val="left"/>
            </w:pPr>
            <w:r>
              <w:rPr>
                <w:rFonts w:ascii="Times New Roman" w:hAnsi="Times New Roman"/>
                <w:b/>
                <w:color w:val="122A43"/>
                <w:sz w:val="20"/>
              </w:rPr>
              <w:t>role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4692956">
            <w:pPr>
              <w:spacing w:before="0" w:after="0"/>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4A43F48">
            <w:pPr>
              <w:spacing w:before="0" w:after="0"/>
              <w:jc w:val="left"/>
            </w:pPr>
            <w:r>
              <w:rPr>
                <w:rFonts w:ascii="Times New Roman" w:hAnsi="Times New Roman"/>
                <w:b w:val="0"/>
                <w:color w:val="122A43"/>
                <w:sz w:val="20"/>
              </w:rPr>
              <w:t>default student, index</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CD83F7">
            <w:pPr>
              <w:spacing w:before="0" w:after="0"/>
              <w:jc w:val="left"/>
            </w:pPr>
            <w:r>
              <w:rPr>
                <w:rFonts w:ascii="Times New Roman" w:hAnsi="Times New Roman"/>
                <w:b w:val="0"/>
                <w:color w:val="122A43"/>
                <w:sz w:val="20"/>
              </w:rPr>
              <w:t>Vai tro admin/student</w:t>
            </w:r>
          </w:p>
        </w:tc>
      </w:tr>
      <w:tr w14:paraId="4000C00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2368332">
            <w:pPr>
              <w:spacing w:before="0" w:after="0"/>
              <w:jc w:val="left"/>
            </w:pPr>
            <w:r>
              <w:rPr>
                <w:rFonts w:ascii="Times New Roman" w:hAnsi="Times New Roman"/>
                <w:b/>
                <w:color w:val="122A43"/>
                <w:sz w:val="20"/>
              </w:rPr>
              <w:t>remember_token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05CA5E">
            <w:pPr>
              <w:spacing w:before="0" w:after="0"/>
              <w:jc w:val="left"/>
            </w:pPr>
            <w:r>
              <w:rPr>
                <w:rFonts w:ascii="Times New Roman" w:hAnsi="Times New Roman"/>
                <w:b w:val="0"/>
                <w:color w:val="122A43"/>
                <w:sz w:val="20"/>
              </w:rPr>
              <w:t>varchar(100)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EE4691F">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928136">
            <w:pPr>
              <w:spacing w:before="0" w:after="0"/>
              <w:jc w:val="left"/>
            </w:pPr>
            <w:r>
              <w:rPr>
                <w:rFonts w:ascii="Times New Roman" w:hAnsi="Times New Roman"/>
                <w:b w:val="0"/>
                <w:color w:val="122A43"/>
                <w:sz w:val="20"/>
              </w:rPr>
              <w:t>Token ghi nho dang nhap</w:t>
            </w:r>
          </w:p>
        </w:tc>
      </w:tr>
      <w:tr w14:paraId="55F11EB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81EB99">
            <w:pPr>
              <w:spacing w:before="0" w:after="0"/>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7EFA1B3">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BBA7B3F">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0A7A816">
            <w:pPr>
              <w:spacing w:before="0" w:after="0"/>
              <w:jc w:val="left"/>
            </w:pPr>
            <w:r>
              <w:rPr>
                <w:rFonts w:ascii="Times New Roman" w:hAnsi="Times New Roman"/>
                <w:b w:val="0"/>
                <w:color w:val="122A43"/>
                <w:sz w:val="20"/>
              </w:rPr>
              <w:t>Thoi gian tao</w:t>
            </w:r>
          </w:p>
        </w:tc>
      </w:tr>
      <w:tr w14:paraId="47E65382">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4D88E6">
            <w:pPr>
              <w:spacing w:before="0" w:after="0"/>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B0CAB8">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E73952">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179607">
            <w:pPr>
              <w:spacing w:before="0" w:after="0"/>
              <w:jc w:val="left"/>
            </w:pPr>
            <w:r>
              <w:rPr>
                <w:rFonts w:ascii="Times New Roman" w:hAnsi="Times New Roman"/>
                <w:b w:val="0"/>
                <w:color w:val="122A43"/>
                <w:sz w:val="20"/>
              </w:rPr>
              <w:t>Thoi gian cap nhat</w:t>
            </w:r>
          </w:p>
        </w:tc>
      </w:tr>
    </w:tbl>
    <w:p w14:paraId="54000A1C">
      <w:pPr>
        <w:pStyle w:val="4"/>
        <w:jc w:val="left"/>
      </w:pPr>
      <w:bookmarkStart w:id="22" w:name="_Toc29943"/>
      <w:r>
        <w:rPr>
          <w:rFonts w:ascii="Times New Roman" w:hAnsi="Times New Roman"/>
          <w:b/>
          <w:color w:val="122A43"/>
          <w:sz w:val="26"/>
        </w:rPr>
        <w:t>3.5.2. Bang sport_types</w:t>
      </w:r>
      <w:bookmarkEnd w:id="22"/>
    </w:p>
    <w:p w14:paraId="148CE16C">
      <w:pPr>
        <w:ind w:firstLine="504"/>
        <w:jc w:val="both"/>
      </w:pPr>
      <w:r>
        <w:rPr>
          <w:rFonts w:ascii="Times New Roman" w:hAnsi="Times New Roman"/>
          <w:color w:val="122A43"/>
          <w:sz w:val="26"/>
        </w:rPr>
        <w:t>Danh muc mon the thao de gan cho tung san.</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18AA237C">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5C76C0D">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2C91CEF">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EC2608B">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7C7FE6A">
            <w:pPr>
              <w:spacing w:before="0" w:after="0"/>
              <w:jc w:val="center"/>
            </w:pPr>
            <w:r>
              <w:rPr>
                <w:rFonts w:ascii="Times New Roman" w:hAnsi="Times New Roman"/>
                <w:b/>
                <w:color w:val="122A43"/>
                <w:sz w:val="22"/>
              </w:rPr>
              <w:t>Y nghia</w:t>
            </w:r>
          </w:p>
        </w:tc>
      </w:tr>
      <w:tr w14:paraId="46BF276F">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7CD4F0F">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04FFC88">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E87494">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7C3078">
            <w:pPr>
              <w:spacing w:before="0" w:after="0"/>
              <w:jc w:val="left"/>
            </w:pPr>
            <w:r>
              <w:rPr>
                <w:rFonts w:ascii="Times New Roman" w:hAnsi="Times New Roman"/>
                <w:b w:val="0"/>
                <w:color w:val="122A43"/>
                <w:sz w:val="20"/>
              </w:rPr>
              <w:t>Ma mon the thao</w:t>
            </w:r>
          </w:p>
        </w:tc>
      </w:tr>
      <w:tr w14:paraId="5C2C6615">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FA7680">
            <w:pPr>
              <w:spacing w:before="0" w:after="0"/>
              <w:jc w:val="left"/>
            </w:pPr>
            <w:r>
              <w:rPr>
                <w:rFonts w:ascii="Times New Roman" w:hAnsi="Times New Roman"/>
                <w:b/>
                <w:color w:val="122A43"/>
                <w:sz w:val="20"/>
              </w:rPr>
              <w:t>name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778FBD">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A70CE4">
            <w:pPr>
              <w:spacing w:before="0" w:after="0"/>
              <w:jc w:val="left"/>
            </w:pPr>
            <w:r>
              <w:rPr>
                <w:rFonts w:ascii="Times New Roman" w:hAnsi="Times New Roman"/>
                <w:b w:val="0"/>
                <w:color w:val="122A43"/>
                <w:sz w:val="20"/>
              </w:rPr>
              <w:t>unique,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52CFECB">
            <w:pPr>
              <w:spacing w:before="0" w:after="0"/>
              <w:jc w:val="left"/>
            </w:pPr>
            <w:r>
              <w:rPr>
                <w:rFonts w:ascii="Times New Roman" w:hAnsi="Times New Roman"/>
                <w:b w:val="0"/>
                <w:color w:val="122A43"/>
                <w:sz w:val="20"/>
              </w:rPr>
              <w:t>Ten mon</w:t>
            </w:r>
          </w:p>
        </w:tc>
      </w:tr>
      <w:tr w14:paraId="2F1FFDD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32E827">
            <w:pPr>
              <w:spacing w:before="0" w:after="0"/>
              <w:jc w:val="left"/>
            </w:pPr>
            <w:r>
              <w:rPr>
                <w:rFonts w:ascii="Times New Roman" w:hAnsi="Times New Roman"/>
                <w:b/>
                <w:color w:val="122A43"/>
                <w:sz w:val="20"/>
              </w:rPr>
              <w:t>description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617F5D8">
            <w:pPr>
              <w:spacing w:before="0" w:after="0"/>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046826">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8498A80">
            <w:pPr>
              <w:spacing w:before="0" w:after="0"/>
              <w:jc w:val="left"/>
            </w:pPr>
            <w:r>
              <w:rPr>
                <w:rFonts w:ascii="Times New Roman" w:hAnsi="Times New Roman"/>
                <w:b w:val="0"/>
                <w:color w:val="122A43"/>
                <w:sz w:val="20"/>
              </w:rPr>
              <w:t>Mo ta ngan</w:t>
            </w:r>
          </w:p>
        </w:tc>
      </w:tr>
      <w:tr w14:paraId="5ECB3D4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944123B">
            <w:pPr>
              <w:spacing w:before="0" w:after="0"/>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0690EE5">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3D698D6">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3B65E38">
            <w:pPr>
              <w:spacing w:before="0" w:after="0"/>
              <w:jc w:val="left"/>
            </w:pPr>
            <w:r>
              <w:rPr>
                <w:rFonts w:ascii="Times New Roman" w:hAnsi="Times New Roman"/>
                <w:b w:val="0"/>
                <w:color w:val="122A43"/>
                <w:sz w:val="20"/>
              </w:rPr>
              <w:t>Thoi gian tao</w:t>
            </w:r>
          </w:p>
        </w:tc>
      </w:tr>
      <w:tr w14:paraId="46048096">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DF1833">
            <w:pPr>
              <w:spacing w:before="0" w:after="0"/>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900389">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ADDB05">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B5478D2">
            <w:pPr>
              <w:spacing w:before="0" w:after="0"/>
              <w:jc w:val="left"/>
            </w:pPr>
            <w:r>
              <w:rPr>
                <w:rFonts w:ascii="Times New Roman" w:hAnsi="Times New Roman"/>
                <w:b w:val="0"/>
                <w:color w:val="122A43"/>
                <w:sz w:val="20"/>
              </w:rPr>
              <w:t>Thoi gian cap nhat</w:t>
            </w:r>
          </w:p>
        </w:tc>
      </w:tr>
    </w:tbl>
    <w:p w14:paraId="6BB87628">
      <w:pPr>
        <w:pStyle w:val="4"/>
        <w:jc w:val="left"/>
      </w:pPr>
      <w:bookmarkStart w:id="23" w:name="_Toc23979"/>
      <w:r>
        <w:rPr>
          <w:rFonts w:ascii="Times New Roman" w:hAnsi="Times New Roman"/>
          <w:b/>
          <w:color w:val="122A43"/>
          <w:sz w:val="26"/>
        </w:rPr>
        <w:t>3.5.3. Bang courts</w:t>
      </w:r>
      <w:bookmarkEnd w:id="23"/>
    </w:p>
    <w:p w14:paraId="4C03551D">
      <w:pPr>
        <w:ind w:firstLine="504"/>
        <w:jc w:val="both"/>
      </w:pPr>
      <w:r>
        <w:rPr>
          <w:rFonts w:ascii="Times New Roman" w:hAnsi="Times New Roman"/>
          <w:color w:val="122A43"/>
          <w:sz w:val="26"/>
        </w:rPr>
        <w:t>Thong tin san the thao va tinh trang khai thac.</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28ABAE8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3E4BC72">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07FBF98">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1F33477">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7167B09">
            <w:pPr>
              <w:spacing w:before="0" w:after="0"/>
              <w:jc w:val="center"/>
            </w:pPr>
            <w:r>
              <w:rPr>
                <w:rFonts w:ascii="Times New Roman" w:hAnsi="Times New Roman"/>
                <w:b/>
                <w:color w:val="122A43"/>
                <w:sz w:val="22"/>
              </w:rPr>
              <w:t>Y nghia</w:t>
            </w:r>
          </w:p>
        </w:tc>
      </w:tr>
      <w:tr w14:paraId="6A4FBFB3">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F8704F">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4FFE828">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429FCE">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5F38E2A">
            <w:pPr>
              <w:spacing w:before="0" w:after="0"/>
              <w:jc w:val="left"/>
            </w:pPr>
            <w:r>
              <w:rPr>
                <w:rFonts w:ascii="Times New Roman" w:hAnsi="Times New Roman"/>
                <w:b w:val="0"/>
                <w:color w:val="122A43"/>
                <w:sz w:val="20"/>
              </w:rPr>
              <w:t>Ma san</w:t>
            </w:r>
          </w:p>
        </w:tc>
      </w:tr>
      <w:tr w14:paraId="1A486BB2">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F68DBF">
            <w:pPr>
              <w:spacing w:before="0" w:after="0"/>
              <w:jc w:val="left"/>
            </w:pPr>
            <w:r>
              <w:rPr>
                <w:rFonts w:ascii="Times New Roman" w:hAnsi="Times New Roman"/>
                <w:b/>
                <w:color w:val="122A43"/>
                <w:sz w:val="20"/>
              </w:rPr>
              <w:t>sport_type_id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FC7E5A">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A972747">
            <w:pPr>
              <w:spacing w:before="0" w:after="0"/>
              <w:jc w:val="left"/>
            </w:pPr>
            <w:r>
              <w:rPr>
                <w:rFonts w:ascii="Times New Roman" w:hAnsi="Times New Roman"/>
                <w:b w:val="0"/>
                <w:color w:val="122A43"/>
                <w:sz w:val="20"/>
              </w:rPr>
              <w:t>FK -&gt; sport_types.id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48293B">
            <w:pPr>
              <w:spacing w:before="0" w:after="0"/>
              <w:jc w:val="left"/>
            </w:pPr>
            <w:r>
              <w:rPr>
                <w:rFonts w:ascii="Times New Roman" w:hAnsi="Times New Roman"/>
                <w:b w:val="0"/>
                <w:color w:val="122A43"/>
                <w:sz w:val="20"/>
              </w:rPr>
              <w:t>Mon the thao cua san</w:t>
            </w:r>
          </w:p>
        </w:tc>
      </w:tr>
      <w:tr w14:paraId="76A7A3D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3B7A0F">
            <w:pPr>
              <w:spacing w:before="0" w:after="0"/>
              <w:jc w:val="left"/>
            </w:pPr>
            <w:r>
              <w:rPr>
                <w:rFonts w:ascii="Times New Roman" w:hAnsi="Times New Roman"/>
                <w:b/>
                <w:color w:val="122A43"/>
                <w:sz w:val="20"/>
              </w:rPr>
              <w:t>name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5605EF">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4C835C">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0279A4F">
            <w:pPr>
              <w:spacing w:before="0" w:after="0"/>
              <w:jc w:val="left"/>
            </w:pPr>
            <w:r>
              <w:rPr>
                <w:rFonts w:ascii="Times New Roman" w:hAnsi="Times New Roman"/>
                <w:b w:val="0"/>
                <w:color w:val="122A43"/>
                <w:sz w:val="20"/>
              </w:rPr>
              <w:t>Ten san</w:t>
            </w:r>
          </w:p>
        </w:tc>
      </w:tr>
      <w:tr w14:paraId="791D807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EFF11D9">
            <w:pPr>
              <w:spacing w:before="0" w:after="0"/>
              <w:jc w:val="left"/>
            </w:pPr>
            <w:r>
              <w:rPr>
                <w:rFonts w:ascii="Times New Roman" w:hAnsi="Times New Roman"/>
                <w:b/>
                <w:color w:val="122A43"/>
                <w:sz w:val="20"/>
              </w:rPr>
              <w:t>code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268A31">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69C893">
            <w:pPr>
              <w:spacing w:before="0" w:after="0"/>
              <w:jc w:val="left"/>
            </w:pPr>
            <w:r>
              <w:rPr>
                <w:rFonts w:ascii="Times New Roman" w:hAnsi="Times New Roman"/>
                <w:b w:val="0"/>
                <w:color w:val="122A43"/>
                <w:sz w:val="20"/>
              </w:rPr>
              <w:t>unique,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BFC89CE">
            <w:pPr>
              <w:spacing w:before="0" w:after="0"/>
              <w:jc w:val="left"/>
            </w:pPr>
            <w:r>
              <w:rPr>
                <w:rFonts w:ascii="Times New Roman" w:hAnsi="Times New Roman"/>
                <w:b w:val="0"/>
                <w:color w:val="122A43"/>
                <w:sz w:val="20"/>
              </w:rPr>
              <w:t>Ma san</w:t>
            </w:r>
          </w:p>
        </w:tc>
      </w:tr>
      <w:tr w14:paraId="5F46A3DF">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4C68E48">
            <w:pPr>
              <w:spacing w:before="0" w:after="0"/>
              <w:jc w:val="left"/>
            </w:pPr>
            <w:r>
              <w:rPr>
                <w:rFonts w:ascii="Times New Roman" w:hAnsi="Times New Roman"/>
                <w:b/>
                <w:color w:val="122A43"/>
                <w:sz w:val="20"/>
              </w:rPr>
              <w:t>location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279D13">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14F4E8">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0ECAFF">
            <w:pPr>
              <w:spacing w:before="0" w:after="0"/>
              <w:jc w:val="left"/>
            </w:pPr>
            <w:r>
              <w:rPr>
                <w:rFonts w:ascii="Times New Roman" w:hAnsi="Times New Roman"/>
                <w:b w:val="0"/>
                <w:color w:val="122A43"/>
                <w:sz w:val="20"/>
              </w:rPr>
              <w:t>Vi tri san</w:t>
            </w:r>
          </w:p>
        </w:tc>
      </w:tr>
      <w:tr w14:paraId="173A7F1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5B1971">
            <w:pPr>
              <w:spacing w:before="0" w:after="0"/>
              <w:jc w:val="left"/>
            </w:pPr>
            <w:r>
              <w:rPr>
                <w:rFonts w:ascii="Times New Roman" w:hAnsi="Times New Roman"/>
                <w:b/>
                <w:color w:val="122A43"/>
                <w:sz w:val="20"/>
              </w:rPr>
              <w:t>capacity</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81931BD">
            <w:pPr>
              <w:spacing w:before="0" w:after="0"/>
              <w:jc w:val="left"/>
            </w:pPr>
            <w:r>
              <w:rPr>
                <w:rFonts w:ascii="Times New Roman" w:hAnsi="Times New Roman"/>
                <w:b w:val="0"/>
                <w:color w:val="122A43"/>
                <w:sz w:val="20"/>
              </w:rPr>
              <w:t>unsigned 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4C6776">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8A4B9D">
            <w:pPr>
              <w:spacing w:before="0" w:after="0"/>
              <w:jc w:val="left"/>
            </w:pPr>
            <w:r>
              <w:rPr>
                <w:rFonts w:ascii="Times New Roman" w:hAnsi="Times New Roman"/>
                <w:b w:val="0"/>
                <w:color w:val="122A43"/>
                <w:sz w:val="20"/>
              </w:rPr>
              <w:t>Suc chua toi da</w:t>
            </w:r>
          </w:p>
        </w:tc>
      </w:tr>
      <w:tr w14:paraId="0AD5F99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AC10563">
            <w:pPr>
              <w:spacing w:before="0" w:after="0"/>
              <w:jc w:val="left"/>
            </w:pPr>
            <w:r>
              <w:rPr>
                <w:rFonts w:ascii="Times New Roman" w:hAnsi="Times New Roman"/>
                <w:b/>
                <w:color w:val="122A43"/>
                <w:sz w:val="20"/>
              </w:rPr>
              <w:t>status</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2378C6">
            <w:pPr>
              <w:spacing w:before="0" w:after="0"/>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B78BC6">
            <w:pPr>
              <w:spacing w:before="0" w:after="0"/>
              <w:jc w:val="left"/>
            </w:pPr>
            <w:r>
              <w:rPr>
                <w:rFonts w:ascii="Times New Roman" w:hAnsi="Times New Roman"/>
                <w:b w:val="0"/>
                <w:color w:val="122A43"/>
                <w:sz w:val="20"/>
              </w:rPr>
              <w:t>default active, index</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BE52F2D">
            <w:pPr>
              <w:spacing w:before="0" w:after="0"/>
              <w:jc w:val="left"/>
            </w:pPr>
            <w:r>
              <w:rPr>
                <w:rFonts w:ascii="Times New Roman" w:hAnsi="Times New Roman"/>
                <w:b w:val="0"/>
                <w:color w:val="122A43"/>
                <w:sz w:val="20"/>
              </w:rPr>
              <w:t>active/inactive/maintenance</w:t>
            </w:r>
          </w:p>
        </w:tc>
      </w:tr>
      <w:tr w14:paraId="551682C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1EF530C">
            <w:pPr>
              <w:spacing w:before="0" w:after="0"/>
              <w:jc w:val="left"/>
            </w:pPr>
            <w:r>
              <w:rPr>
                <w:rFonts w:ascii="Times New Roman" w:hAnsi="Times New Roman"/>
                <w:b/>
                <w:color w:val="122A43"/>
                <w:sz w:val="20"/>
              </w:rPr>
              <w:t>description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EC8671">
            <w:pPr>
              <w:spacing w:before="0" w:after="0"/>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3D615C">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C475497">
            <w:pPr>
              <w:spacing w:before="0" w:after="0"/>
              <w:jc w:val="left"/>
            </w:pPr>
            <w:r>
              <w:rPr>
                <w:rFonts w:ascii="Times New Roman" w:hAnsi="Times New Roman"/>
                <w:b w:val="0"/>
                <w:color w:val="122A43"/>
                <w:sz w:val="20"/>
              </w:rPr>
              <w:t>Mo ta bo sung</w:t>
            </w:r>
          </w:p>
        </w:tc>
      </w:tr>
    </w:tbl>
    <w:p w14:paraId="14F3C32E">
      <w:pPr>
        <w:pStyle w:val="4"/>
        <w:jc w:val="left"/>
      </w:pPr>
      <w:bookmarkStart w:id="24" w:name="_Toc20779"/>
      <w:r>
        <w:rPr>
          <w:rFonts w:ascii="Times New Roman" w:hAnsi="Times New Roman"/>
          <w:b/>
          <w:color w:val="122A43"/>
          <w:sz w:val="26"/>
        </w:rPr>
        <w:t>3.5.4. Bang time_slots</w:t>
      </w:r>
      <w:bookmarkEnd w:id="24"/>
    </w:p>
    <w:p w14:paraId="525ECD89">
      <w:pPr>
        <w:ind w:firstLine="504"/>
        <w:jc w:val="both"/>
      </w:pPr>
      <w:r>
        <w:rPr>
          <w:rFonts w:ascii="Times New Roman" w:hAnsi="Times New Roman"/>
          <w:color w:val="122A43"/>
          <w:sz w:val="26"/>
        </w:rPr>
        <w:t>Danh muc cac khung gio dat san.</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36625042">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AEEA5E9">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97267DE">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8B0EC2D">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3BF0FC9">
            <w:pPr>
              <w:spacing w:before="0" w:after="0"/>
              <w:jc w:val="center"/>
            </w:pPr>
            <w:r>
              <w:rPr>
                <w:rFonts w:ascii="Times New Roman" w:hAnsi="Times New Roman"/>
                <w:b/>
                <w:color w:val="122A43"/>
                <w:sz w:val="22"/>
              </w:rPr>
              <w:t>Y nghia</w:t>
            </w:r>
          </w:p>
        </w:tc>
      </w:tr>
      <w:tr w14:paraId="26F66CA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3FC53CB">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7E7542">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88230F">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DEECFB1">
            <w:pPr>
              <w:spacing w:before="0" w:after="0"/>
              <w:jc w:val="left"/>
            </w:pPr>
            <w:r>
              <w:rPr>
                <w:rFonts w:ascii="Times New Roman" w:hAnsi="Times New Roman"/>
                <w:b w:val="0"/>
                <w:color w:val="122A43"/>
                <w:sz w:val="20"/>
              </w:rPr>
              <w:t>Ma ca gio</w:t>
            </w:r>
          </w:p>
        </w:tc>
      </w:tr>
      <w:tr w14:paraId="17B48AC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1FEF50">
            <w:pPr>
              <w:spacing w:before="0" w:after="0"/>
              <w:jc w:val="left"/>
            </w:pPr>
            <w:r>
              <w:rPr>
                <w:rFonts w:ascii="Times New Roman" w:hAnsi="Times New Roman"/>
                <w:b/>
                <w:color w:val="122A43"/>
                <w:sz w:val="20"/>
              </w:rPr>
              <w:t>label</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2880DD">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7FC0583">
            <w:pPr>
              <w:spacing w:before="0" w:after="0"/>
              <w:jc w:val="left"/>
            </w:pPr>
            <w:r>
              <w:rPr>
                <w:rFonts w:ascii="Times New Roman" w:hAnsi="Times New Roman"/>
                <w:b w:val="0"/>
                <w:color w:val="122A43"/>
                <w:sz w:val="20"/>
              </w:rPr>
              <w:t>unique,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EB5A422">
            <w:pPr>
              <w:spacing w:before="0" w:after="0"/>
              <w:jc w:val="left"/>
            </w:pPr>
            <w:r>
              <w:rPr>
                <w:rFonts w:ascii="Times New Roman" w:hAnsi="Times New Roman"/>
                <w:b w:val="0"/>
                <w:color w:val="122A43"/>
                <w:sz w:val="20"/>
              </w:rPr>
              <w:t>Nhan hien thi</w:t>
            </w:r>
          </w:p>
        </w:tc>
      </w:tr>
      <w:tr w14:paraId="5EB428B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BA8F45">
            <w:pPr>
              <w:spacing w:before="0" w:after="0"/>
              <w:jc w:val="left"/>
            </w:pPr>
            <w:r>
              <w:rPr>
                <w:rFonts w:ascii="Times New Roman" w:hAnsi="Times New Roman"/>
                <w:b/>
                <w:color w:val="122A43"/>
                <w:sz w:val="20"/>
              </w:rPr>
              <w:t>start_time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8A8C4C">
            <w:pPr>
              <w:spacing w:before="0" w:after="0"/>
              <w:jc w:val="left"/>
            </w:pPr>
            <w:r>
              <w:rPr>
                <w:rFonts w:ascii="Times New Roman" w:hAnsi="Times New Roman"/>
                <w:b w:val="0"/>
                <w:color w:val="122A43"/>
                <w:sz w:val="20"/>
              </w:rPr>
              <w:t>time</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EB7509">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AB9FB7">
            <w:pPr>
              <w:spacing w:before="0" w:after="0"/>
              <w:jc w:val="left"/>
            </w:pPr>
            <w:r>
              <w:rPr>
                <w:rFonts w:ascii="Times New Roman" w:hAnsi="Times New Roman"/>
                <w:b w:val="0"/>
                <w:color w:val="122A43"/>
                <w:sz w:val="20"/>
              </w:rPr>
              <w:t>Gio bat dau</w:t>
            </w:r>
          </w:p>
        </w:tc>
      </w:tr>
      <w:tr w14:paraId="325E444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965CF1">
            <w:pPr>
              <w:spacing w:before="0" w:after="0"/>
              <w:jc w:val="left"/>
            </w:pPr>
            <w:r>
              <w:rPr>
                <w:rFonts w:ascii="Times New Roman" w:hAnsi="Times New Roman"/>
                <w:b/>
                <w:color w:val="122A43"/>
                <w:sz w:val="20"/>
              </w:rPr>
              <w:t>end_time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8E39DEB">
            <w:pPr>
              <w:spacing w:before="0" w:after="0"/>
              <w:jc w:val="left"/>
            </w:pPr>
            <w:r>
              <w:rPr>
                <w:rFonts w:ascii="Times New Roman" w:hAnsi="Times New Roman"/>
                <w:b w:val="0"/>
                <w:color w:val="122A43"/>
                <w:sz w:val="20"/>
              </w:rPr>
              <w:t>time</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8BD7961">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4A09FE">
            <w:pPr>
              <w:spacing w:before="0" w:after="0"/>
              <w:jc w:val="left"/>
            </w:pPr>
            <w:r>
              <w:rPr>
                <w:rFonts w:ascii="Times New Roman" w:hAnsi="Times New Roman"/>
                <w:b w:val="0"/>
                <w:color w:val="122A43"/>
                <w:sz w:val="20"/>
              </w:rPr>
              <w:t>Gio ket thuc</w:t>
            </w:r>
          </w:p>
        </w:tc>
      </w:tr>
      <w:tr w14:paraId="031F243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D90DE5">
            <w:pPr>
              <w:spacing w:before="0" w:after="0"/>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EB90F8">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1626102">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AA515A4">
            <w:pPr>
              <w:spacing w:before="0" w:after="0"/>
              <w:jc w:val="left"/>
            </w:pPr>
            <w:r>
              <w:rPr>
                <w:rFonts w:ascii="Times New Roman" w:hAnsi="Times New Roman"/>
                <w:b w:val="0"/>
                <w:color w:val="122A43"/>
                <w:sz w:val="20"/>
              </w:rPr>
              <w:t>Thoi gian tao</w:t>
            </w:r>
          </w:p>
        </w:tc>
      </w:tr>
      <w:tr w14:paraId="34306D3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D16881E">
            <w:pPr>
              <w:spacing w:before="0" w:after="0"/>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92BA28">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7AFF5B2">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A6D081">
            <w:pPr>
              <w:spacing w:before="0" w:after="0"/>
              <w:jc w:val="left"/>
            </w:pPr>
            <w:r>
              <w:rPr>
                <w:rFonts w:ascii="Times New Roman" w:hAnsi="Times New Roman"/>
                <w:b w:val="0"/>
                <w:color w:val="122A43"/>
                <w:sz w:val="20"/>
              </w:rPr>
              <w:t>Thoi gian cap nhat</w:t>
            </w:r>
          </w:p>
        </w:tc>
      </w:tr>
    </w:tbl>
    <w:p w14:paraId="4D527274">
      <w:pPr>
        <w:pStyle w:val="4"/>
        <w:jc w:val="left"/>
      </w:pPr>
      <w:bookmarkStart w:id="25" w:name="_Toc5317"/>
      <w:r>
        <w:rPr>
          <w:rFonts w:ascii="Times New Roman" w:hAnsi="Times New Roman"/>
          <w:b/>
          <w:color w:val="122A43"/>
          <w:sz w:val="26"/>
        </w:rPr>
        <w:t>3.5.5. Bang court_schedules</w:t>
      </w:r>
      <w:bookmarkEnd w:id="25"/>
    </w:p>
    <w:p w14:paraId="02FA4605">
      <w:pPr>
        <w:ind w:firstLine="504"/>
        <w:jc w:val="both"/>
      </w:pPr>
      <w:r>
        <w:rPr>
          <w:rFonts w:ascii="Times New Roman" w:hAnsi="Times New Roman"/>
          <w:color w:val="122A43"/>
          <w:sz w:val="26"/>
        </w:rPr>
        <w:t>Lich mo cua san theo thu trong tuan va ca gio.</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75B1735B">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A3C12AB">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761FCD2">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3747C35">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FD2F5FE">
            <w:pPr>
              <w:spacing w:before="0" w:after="0"/>
              <w:jc w:val="center"/>
            </w:pPr>
            <w:r>
              <w:rPr>
                <w:rFonts w:ascii="Times New Roman" w:hAnsi="Times New Roman"/>
                <w:b/>
                <w:color w:val="122A43"/>
                <w:sz w:val="22"/>
              </w:rPr>
              <w:t>Y nghia</w:t>
            </w:r>
          </w:p>
        </w:tc>
      </w:tr>
      <w:tr w14:paraId="09CC8896">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FA6BF84">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28341F2">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0DA1131">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48FA050">
            <w:pPr>
              <w:spacing w:before="0" w:after="0"/>
              <w:jc w:val="left"/>
            </w:pPr>
            <w:r>
              <w:rPr>
                <w:rFonts w:ascii="Times New Roman" w:hAnsi="Times New Roman"/>
                <w:b w:val="0"/>
                <w:color w:val="122A43"/>
                <w:sz w:val="20"/>
              </w:rPr>
              <w:t>Ma lich mo</w:t>
            </w:r>
          </w:p>
        </w:tc>
      </w:tr>
      <w:tr w14:paraId="1C3EA453">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1C08FF">
            <w:pPr>
              <w:spacing w:before="0" w:after="0"/>
              <w:jc w:val="left"/>
            </w:pPr>
            <w:r>
              <w:rPr>
                <w:rFonts w:ascii="Times New Roman" w:hAnsi="Times New Roman"/>
                <w:b/>
                <w:color w:val="122A43"/>
                <w:sz w:val="20"/>
              </w:rPr>
              <w:t>court_id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014CD0">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01521C">
            <w:pPr>
              <w:spacing w:before="0" w:after="0"/>
              <w:jc w:val="left"/>
            </w:pPr>
            <w:r>
              <w:rPr>
                <w:rFonts w:ascii="Times New Roman" w:hAnsi="Times New Roman"/>
                <w:b w:val="0"/>
                <w:color w:val="122A43"/>
                <w:sz w:val="20"/>
              </w:rPr>
              <w:t>FK -&gt; courts.id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E294837">
            <w:pPr>
              <w:spacing w:before="0" w:after="0"/>
              <w:jc w:val="left"/>
            </w:pPr>
            <w:r>
              <w:rPr>
                <w:rFonts w:ascii="Times New Roman" w:hAnsi="Times New Roman"/>
                <w:b w:val="0"/>
                <w:color w:val="122A43"/>
                <w:sz w:val="20"/>
              </w:rPr>
              <w:t>San duoc gan lich</w:t>
            </w:r>
          </w:p>
        </w:tc>
      </w:tr>
      <w:tr w14:paraId="0303895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5C6EB3E">
            <w:pPr>
              <w:spacing w:before="0" w:after="0"/>
              <w:jc w:val="left"/>
            </w:pPr>
            <w:r>
              <w:rPr>
                <w:rFonts w:ascii="Times New Roman" w:hAnsi="Times New Roman"/>
                <w:b/>
                <w:color w:val="122A43"/>
                <w:sz w:val="20"/>
              </w:rPr>
              <w:t>day_of_week</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C95F16B">
            <w:pPr>
              <w:spacing w:before="0" w:after="0"/>
              <w:jc w:val="left"/>
            </w:pPr>
            <w:r>
              <w:rPr>
                <w:rFonts w:ascii="Times New Roman" w:hAnsi="Times New Roman"/>
                <w:b w:val="0"/>
                <w:color w:val="122A43"/>
                <w:sz w:val="20"/>
              </w:rPr>
              <w:t>tinyint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9A37A4">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73BF85">
            <w:pPr>
              <w:spacing w:before="0" w:after="0"/>
              <w:jc w:val="left"/>
            </w:pPr>
            <w:r>
              <w:rPr>
                <w:rFonts w:ascii="Times New Roman" w:hAnsi="Times New Roman"/>
                <w:b w:val="0"/>
                <w:color w:val="122A43"/>
                <w:sz w:val="20"/>
              </w:rPr>
              <w:t>Thu trong tuan</w:t>
            </w:r>
          </w:p>
        </w:tc>
      </w:tr>
      <w:tr w14:paraId="255C9B3A">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8B3199">
            <w:pPr>
              <w:spacing w:before="0" w:after="0"/>
              <w:jc w:val="left"/>
            </w:pPr>
            <w:r>
              <w:rPr>
                <w:rFonts w:ascii="Times New Roman" w:hAnsi="Times New Roman"/>
                <w:b/>
                <w:color w:val="122A43"/>
                <w:sz w:val="20"/>
              </w:rPr>
              <w:t>time_slot_id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E82367">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7BDD3FE">
            <w:pPr>
              <w:spacing w:before="0" w:after="0"/>
              <w:jc w:val="left"/>
            </w:pPr>
            <w:r>
              <w:rPr>
                <w:rFonts w:ascii="Times New Roman" w:hAnsi="Times New Roman"/>
                <w:b w:val="0"/>
                <w:color w:val="122A43"/>
                <w:sz w:val="20"/>
              </w:rPr>
              <w:t>FK -&gt; time_slots.id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DA79CB">
            <w:pPr>
              <w:spacing w:before="0" w:after="0"/>
              <w:jc w:val="left"/>
            </w:pPr>
            <w:r>
              <w:rPr>
                <w:rFonts w:ascii="Times New Roman" w:hAnsi="Times New Roman"/>
                <w:b w:val="0"/>
                <w:color w:val="122A43"/>
                <w:sz w:val="20"/>
              </w:rPr>
              <w:t>Ca gio duoc mo</w:t>
            </w:r>
          </w:p>
        </w:tc>
      </w:tr>
      <w:tr w14:paraId="7411D5A3">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BC6D2D">
            <w:pPr>
              <w:spacing w:before="0" w:after="0"/>
              <w:jc w:val="left"/>
            </w:pPr>
            <w:r>
              <w:rPr>
                <w:rFonts w:ascii="Times New Roman" w:hAnsi="Times New Roman"/>
                <w:b/>
                <w:color w:val="122A43"/>
                <w:sz w:val="20"/>
              </w:rPr>
              <w:t>is_open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2D29B5">
            <w:pPr>
              <w:spacing w:before="0" w:after="0"/>
              <w:jc w:val="left"/>
            </w:pPr>
            <w:r>
              <w:rPr>
                <w:rFonts w:ascii="Times New Roman" w:hAnsi="Times New Roman"/>
                <w:b w:val="0"/>
                <w:color w:val="122A43"/>
                <w:sz w:val="20"/>
              </w:rPr>
              <w:t>boolean</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66898C">
            <w:pPr>
              <w:spacing w:before="0" w:after="0"/>
              <w:jc w:val="left"/>
            </w:pPr>
            <w:r>
              <w:rPr>
                <w:rFonts w:ascii="Times New Roman" w:hAnsi="Times New Roman"/>
                <w:b w:val="0"/>
                <w:color w:val="122A43"/>
                <w:sz w:val="20"/>
              </w:rPr>
              <w:t>default true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1846880">
            <w:pPr>
              <w:spacing w:before="0" w:after="0"/>
              <w:jc w:val="left"/>
            </w:pPr>
            <w:r>
              <w:rPr>
                <w:rFonts w:ascii="Times New Roman" w:hAnsi="Times New Roman"/>
                <w:b w:val="0"/>
                <w:color w:val="122A43"/>
                <w:sz w:val="20"/>
              </w:rPr>
              <w:t>Co mo hay khong</w:t>
            </w:r>
          </w:p>
        </w:tc>
      </w:tr>
      <w:tr w14:paraId="2BEC098F">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1AEB78">
            <w:pPr>
              <w:spacing w:before="0" w:after="0"/>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CB8F08D">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62C3942">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8F2165B">
            <w:pPr>
              <w:spacing w:before="0" w:after="0"/>
              <w:jc w:val="left"/>
            </w:pPr>
            <w:r>
              <w:rPr>
                <w:rFonts w:ascii="Times New Roman" w:hAnsi="Times New Roman"/>
                <w:b w:val="0"/>
                <w:color w:val="122A43"/>
                <w:sz w:val="20"/>
              </w:rPr>
              <w:t>Thoi gian tao</w:t>
            </w:r>
          </w:p>
        </w:tc>
      </w:tr>
      <w:tr w14:paraId="4847D205">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57FEA1">
            <w:pPr>
              <w:spacing w:before="0" w:after="0"/>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CE77197">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4B5E839">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B8A3186">
            <w:pPr>
              <w:spacing w:before="0" w:after="0"/>
              <w:jc w:val="left"/>
            </w:pPr>
            <w:r>
              <w:rPr>
                <w:rFonts w:ascii="Times New Roman" w:hAnsi="Times New Roman"/>
                <w:b w:val="0"/>
                <w:color w:val="122A43"/>
                <w:sz w:val="20"/>
              </w:rPr>
              <w:t>Thoi gian cap nhat</w:t>
            </w:r>
          </w:p>
        </w:tc>
      </w:tr>
    </w:tbl>
    <w:p w14:paraId="0F26BD95">
      <w:pPr>
        <w:pStyle w:val="4"/>
        <w:jc w:val="left"/>
      </w:pPr>
      <w:bookmarkStart w:id="26" w:name="_Toc15068"/>
      <w:r>
        <w:rPr>
          <w:rFonts w:ascii="Times New Roman" w:hAnsi="Times New Roman"/>
          <w:b/>
          <w:color w:val="122A43"/>
          <w:sz w:val="26"/>
        </w:rPr>
        <w:t>3.5.6. Bang bookings</w:t>
      </w:r>
      <w:bookmarkEnd w:id="26"/>
    </w:p>
    <w:p w14:paraId="17FFB34B">
      <w:pPr>
        <w:ind w:firstLine="504"/>
        <w:jc w:val="both"/>
      </w:pPr>
      <w:r>
        <w:rPr>
          <w:rFonts w:ascii="Times New Roman" w:hAnsi="Times New Roman"/>
          <w:color w:val="122A43"/>
          <w:sz w:val="26"/>
        </w:rPr>
        <w:t>Bang header cua phieu dat, the hien nguoi dat va ket qua xu ly.</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39E033D6">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923E39C">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45BACE2">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DC31036">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8110166">
            <w:pPr>
              <w:spacing w:before="0" w:after="0"/>
              <w:jc w:val="center"/>
            </w:pPr>
            <w:r>
              <w:rPr>
                <w:rFonts w:ascii="Times New Roman" w:hAnsi="Times New Roman"/>
                <w:b/>
                <w:color w:val="122A43"/>
                <w:sz w:val="22"/>
              </w:rPr>
              <w:t>Y nghia</w:t>
            </w:r>
          </w:p>
        </w:tc>
      </w:tr>
      <w:tr w14:paraId="71AD5E43">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238026">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FBCF2B4">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F01870">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27EB6B">
            <w:pPr>
              <w:spacing w:before="0" w:after="0"/>
              <w:jc w:val="left"/>
            </w:pPr>
            <w:r>
              <w:rPr>
                <w:rFonts w:ascii="Times New Roman" w:hAnsi="Times New Roman"/>
                <w:b w:val="0"/>
                <w:color w:val="122A43"/>
                <w:sz w:val="20"/>
              </w:rPr>
              <w:t>Ma booking</w:t>
            </w:r>
          </w:p>
        </w:tc>
      </w:tr>
      <w:tr w14:paraId="679F747D">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8B4378">
            <w:pPr>
              <w:spacing w:before="0" w:after="0"/>
              <w:jc w:val="left"/>
            </w:pPr>
            <w:r>
              <w:rPr>
                <w:rFonts w:ascii="Times New Roman" w:hAnsi="Times New Roman"/>
                <w:b/>
                <w:color w:val="122A43"/>
                <w:sz w:val="20"/>
              </w:rPr>
              <w:t>user_id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32EA7F">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272153">
            <w:pPr>
              <w:spacing w:before="0" w:after="0"/>
              <w:jc w:val="left"/>
            </w:pPr>
            <w:r>
              <w:rPr>
                <w:rFonts w:ascii="Times New Roman" w:hAnsi="Times New Roman"/>
                <w:b w:val="0"/>
                <w:color w:val="122A43"/>
                <w:sz w:val="20"/>
              </w:rPr>
              <w:t>FK -&gt; users.id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B1E2BB">
            <w:pPr>
              <w:spacing w:before="0" w:after="0"/>
              <w:jc w:val="left"/>
            </w:pPr>
            <w:r>
              <w:rPr>
                <w:rFonts w:ascii="Times New Roman" w:hAnsi="Times New Roman"/>
                <w:b w:val="0"/>
                <w:color w:val="122A43"/>
                <w:sz w:val="20"/>
              </w:rPr>
              <w:t>Nguoi tao booking</w:t>
            </w:r>
          </w:p>
        </w:tc>
      </w:tr>
      <w:tr w14:paraId="39FECE9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868507">
            <w:pPr>
              <w:spacing w:before="0" w:after="0"/>
              <w:jc w:val="left"/>
            </w:pPr>
            <w:r>
              <w:rPr>
                <w:rFonts w:ascii="Times New Roman" w:hAnsi="Times New Roman"/>
                <w:b/>
                <w:color w:val="122A43"/>
                <w:sz w:val="20"/>
              </w:rPr>
              <w:t>purpose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9BAA0EF">
            <w:pPr>
              <w:spacing w:before="0" w:after="0"/>
              <w:jc w:val="left"/>
            </w:pPr>
            <w:r>
              <w:rPr>
                <w:rFonts w:ascii="Times New Roman" w:hAnsi="Times New Roman"/>
                <w:b w:val="0"/>
                <w:color w:val="122A43"/>
                <w:sz w:val="20"/>
              </w:rPr>
              <w:t>varchar(255)</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7AF6D42">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9EC90A">
            <w:pPr>
              <w:spacing w:before="0" w:after="0"/>
              <w:jc w:val="left"/>
            </w:pPr>
            <w:r>
              <w:rPr>
                <w:rFonts w:ascii="Times New Roman" w:hAnsi="Times New Roman"/>
                <w:b w:val="0"/>
                <w:color w:val="122A43"/>
                <w:sz w:val="20"/>
              </w:rPr>
              <w:t>Muc dich dat san</w:t>
            </w:r>
          </w:p>
        </w:tc>
      </w:tr>
      <w:tr w14:paraId="25A01EF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EBF205E">
            <w:pPr>
              <w:spacing w:before="0" w:after="0"/>
              <w:jc w:val="left"/>
            </w:pPr>
            <w:r>
              <w:rPr>
                <w:rFonts w:ascii="Times New Roman" w:hAnsi="Times New Roman"/>
                <w:b/>
                <w:color w:val="122A43"/>
                <w:sz w:val="20"/>
              </w:rPr>
              <w:t>player_count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3279C32">
            <w:pPr>
              <w:spacing w:before="0" w:after="0"/>
              <w:jc w:val="left"/>
            </w:pPr>
            <w:r>
              <w:rPr>
                <w:rFonts w:ascii="Times New Roman" w:hAnsi="Times New Roman"/>
                <w:b w:val="0"/>
                <w:color w:val="122A43"/>
                <w:sz w:val="20"/>
              </w:rPr>
              <w:t>unsigned 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55B7DB8">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D13B380">
            <w:pPr>
              <w:spacing w:before="0" w:after="0"/>
              <w:jc w:val="left"/>
            </w:pPr>
            <w:r>
              <w:rPr>
                <w:rFonts w:ascii="Times New Roman" w:hAnsi="Times New Roman"/>
                <w:b w:val="0"/>
                <w:color w:val="122A43"/>
                <w:sz w:val="20"/>
              </w:rPr>
              <w:t>So nguoi tham gia</w:t>
            </w:r>
          </w:p>
        </w:tc>
      </w:tr>
      <w:tr w14:paraId="72EF7D0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9D0908B">
            <w:pPr>
              <w:spacing w:before="0" w:after="0"/>
              <w:jc w:val="left"/>
            </w:pPr>
            <w:r>
              <w:rPr>
                <w:rFonts w:ascii="Times New Roman" w:hAnsi="Times New Roman"/>
                <w:b/>
                <w:color w:val="122A43"/>
                <w:sz w:val="20"/>
              </w:rPr>
              <w:t>contact_phone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9E6877">
            <w:pPr>
              <w:spacing w:before="0" w:after="0"/>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66CDA2B">
            <w:pPr>
              <w:spacing w:before="0" w:after="0"/>
              <w:jc w:val="left"/>
            </w:pPr>
            <w:r>
              <w:rPr>
                <w:rFonts w:ascii="Times New Roman" w:hAnsi="Times New Roman"/>
                <w:b w:val="0"/>
                <w:color w:val="122A43"/>
                <w:sz w:val="20"/>
              </w:rPr>
              <w:t>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C8113B">
            <w:pPr>
              <w:spacing w:before="0" w:after="0"/>
              <w:jc w:val="left"/>
            </w:pPr>
            <w:r>
              <w:rPr>
                <w:rFonts w:ascii="Times New Roman" w:hAnsi="Times New Roman"/>
                <w:b w:val="0"/>
                <w:color w:val="122A43"/>
                <w:sz w:val="20"/>
              </w:rPr>
              <w:t>So dien thoai lien he</w:t>
            </w:r>
          </w:p>
        </w:tc>
      </w:tr>
      <w:tr w14:paraId="791D390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0F7573">
            <w:pPr>
              <w:spacing w:before="0" w:after="0"/>
              <w:jc w:val="left"/>
            </w:pPr>
            <w:r>
              <w:rPr>
                <w:rFonts w:ascii="Times New Roman" w:hAnsi="Times New Roman"/>
                <w:b/>
                <w:color w:val="122A43"/>
                <w:sz w:val="20"/>
              </w:rPr>
              <w:t>status</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F59CEFA">
            <w:pPr>
              <w:spacing w:before="0" w:after="0"/>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E2D8CE3">
            <w:pPr>
              <w:spacing w:before="0" w:after="0"/>
              <w:jc w:val="left"/>
            </w:pPr>
            <w:r>
              <w:rPr>
                <w:rFonts w:ascii="Times New Roman" w:hAnsi="Times New Roman"/>
                <w:b w:val="0"/>
                <w:color w:val="122A43"/>
                <w:sz w:val="20"/>
              </w:rPr>
              <w:t>default pending, index</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15A197F">
            <w:pPr>
              <w:spacing w:before="0" w:after="0"/>
              <w:jc w:val="left"/>
            </w:pPr>
            <w:r>
              <w:rPr>
                <w:rFonts w:ascii="Times New Roman" w:hAnsi="Times New Roman"/>
                <w:b w:val="0"/>
                <w:color w:val="122A43"/>
                <w:sz w:val="20"/>
              </w:rPr>
              <w:t>pending/approved/rejected/cancelled/completed</w:t>
            </w:r>
          </w:p>
        </w:tc>
      </w:tr>
      <w:tr w14:paraId="6082AE5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7C1C12">
            <w:pPr>
              <w:spacing w:before="0" w:after="0"/>
              <w:jc w:val="left"/>
            </w:pPr>
            <w:r>
              <w:rPr>
                <w:rFonts w:ascii="Times New Roman" w:hAnsi="Times New Roman"/>
                <w:b/>
                <w:color w:val="122A43"/>
                <w:sz w:val="20"/>
              </w:rPr>
              <w:t>approved_by</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E0F5B1F">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0E2BE58">
            <w:pPr>
              <w:spacing w:before="0" w:after="0"/>
              <w:jc w:val="left"/>
            </w:pPr>
            <w:r>
              <w:rPr>
                <w:rFonts w:ascii="Times New Roman" w:hAnsi="Times New Roman"/>
                <w:b w:val="0"/>
                <w:color w:val="122A43"/>
                <w:sz w:val="20"/>
              </w:rPr>
              <w:t>FK -&gt; users.id, 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A6F42D">
            <w:pPr>
              <w:spacing w:before="0" w:after="0"/>
              <w:jc w:val="left"/>
            </w:pPr>
            <w:r>
              <w:rPr>
                <w:rFonts w:ascii="Times New Roman" w:hAnsi="Times New Roman"/>
                <w:b w:val="0"/>
                <w:color w:val="122A43"/>
                <w:sz w:val="20"/>
              </w:rPr>
              <w:t>Admin duyet</w:t>
            </w:r>
          </w:p>
        </w:tc>
      </w:tr>
      <w:tr w14:paraId="210D31B5">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FF305AE">
            <w:pPr>
              <w:spacing w:before="0" w:after="0"/>
              <w:jc w:val="left"/>
            </w:pPr>
            <w:r>
              <w:rPr>
                <w:rFonts w:ascii="Times New Roman" w:hAnsi="Times New Roman"/>
                <w:b/>
                <w:color w:val="122A43"/>
                <w:sz w:val="20"/>
              </w:rPr>
              <w:t>approved_at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C152BFB">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B2F674">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8EDE15">
            <w:pPr>
              <w:spacing w:before="0" w:after="0"/>
              <w:jc w:val="left"/>
            </w:pPr>
            <w:r>
              <w:rPr>
                <w:rFonts w:ascii="Times New Roman" w:hAnsi="Times New Roman"/>
                <w:b w:val="0"/>
                <w:color w:val="122A43"/>
                <w:sz w:val="20"/>
              </w:rPr>
              <w:t>Thoi diem duyet</w:t>
            </w:r>
          </w:p>
        </w:tc>
      </w:tr>
      <w:tr w14:paraId="438F474C">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EBF4141">
            <w:pPr>
              <w:spacing w:before="0" w:after="0"/>
              <w:jc w:val="left"/>
            </w:pPr>
            <w:r>
              <w:rPr>
                <w:rFonts w:ascii="Times New Roman" w:hAnsi="Times New Roman"/>
                <w:b/>
                <w:color w:val="122A43"/>
                <w:sz w:val="20"/>
              </w:rPr>
              <w:t>rejection_reason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024EB19">
            <w:pPr>
              <w:spacing w:before="0" w:after="0"/>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0EF9770">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3C874D">
            <w:pPr>
              <w:spacing w:before="0" w:after="0"/>
              <w:jc w:val="left"/>
            </w:pPr>
            <w:r>
              <w:rPr>
                <w:rFonts w:ascii="Times New Roman" w:hAnsi="Times New Roman"/>
                <w:b w:val="0"/>
                <w:color w:val="122A43"/>
                <w:sz w:val="20"/>
              </w:rPr>
              <w:t>Ly do tu choi</w:t>
            </w:r>
          </w:p>
        </w:tc>
      </w:tr>
      <w:tr w14:paraId="7261746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899BE5F">
            <w:pPr>
              <w:spacing w:before="0" w:after="0"/>
              <w:jc w:val="left"/>
            </w:pPr>
            <w:r>
              <w:rPr>
                <w:rFonts w:ascii="Times New Roman" w:hAnsi="Times New Roman"/>
                <w:b/>
                <w:color w:val="122A43"/>
                <w:sz w:val="20"/>
              </w:rPr>
              <w:t>cancel_reason</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F76A2FE">
            <w:pPr>
              <w:spacing w:before="0" w:after="0"/>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918B887">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5AACEAF">
            <w:pPr>
              <w:spacing w:before="0" w:after="0"/>
              <w:jc w:val="left"/>
            </w:pPr>
            <w:r>
              <w:rPr>
                <w:rFonts w:ascii="Times New Roman" w:hAnsi="Times New Roman"/>
                <w:b w:val="0"/>
                <w:color w:val="122A43"/>
                <w:sz w:val="20"/>
              </w:rPr>
              <w:t>Ly do huy</w:t>
            </w:r>
          </w:p>
        </w:tc>
      </w:tr>
      <w:tr w14:paraId="318BB7CE">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268BD3C">
            <w:pPr>
              <w:spacing w:before="0" w:after="0"/>
              <w:jc w:val="left"/>
            </w:pPr>
            <w:r>
              <w:rPr>
                <w:rFonts w:ascii="Times New Roman" w:hAnsi="Times New Roman"/>
                <w:b/>
                <w:color w:val="122A43"/>
                <w:sz w:val="20"/>
              </w:rPr>
              <w:t>cancelled_at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DF4791">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3484DA">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722C2D5">
            <w:pPr>
              <w:spacing w:before="0" w:after="0"/>
              <w:jc w:val="left"/>
            </w:pPr>
            <w:r>
              <w:rPr>
                <w:rFonts w:ascii="Times New Roman" w:hAnsi="Times New Roman"/>
                <w:b w:val="0"/>
                <w:color w:val="122A43"/>
                <w:sz w:val="20"/>
              </w:rPr>
              <w:t>Thoi diem huy</w:t>
            </w:r>
          </w:p>
        </w:tc>
      </w:tr>
    </w:tbl>
    <w:p w14:paraId="04F369D6">
      <w:pPr>
        <w:pStyle w:val="4"/>
        <w:jc w:val="left"/>
      </w:pPr>
      <w:bookmarkStart w:id="27" w:name="_Toc21591"/>
      <w:r>
        <w:rPr>
          <w:rFonts w:ascii="Times New Roman" w:hAnsi="Times New Roman"/>
          <w:b/>
          <w:color w:val="122A43"/>
          <w:sz w:val="26"/>
        </w:rPr>
        <w:t>3.5.7. Bang booking_details</w:t>
      </w:r>
      <w:bookmarkEnd w:id="27"/>
    </w:p>
    <w:p w14:paraId="43147775">
      <w:pPr>
        <w:ind w:firstLine="504"/>
        <w:jc w:val="both"/>
      </w:pPr>
      <w:r>
        <w:rPr>
          <w:rFonts w:ascii="Times New Roman" w:hAnsi="Times New Roman"/>
          <w:color w:val="122A43"/>
          <w:sz w:val="26"/>
        </w:rPr>
        <w:t>Chi tiet ngay dat, san dat va ca gio; dung de kiem tra trung lich.</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168FDF7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F78D3DA">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556CC5CA">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5CAFB3A">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8D589EB">
            <w:pPr>
              <w:spacing w:before="0" w:after="0"/>
              <w:jc w:val="center"/>
            </w:pPr>
            <w:r>
              <w:rPr>
                <w:rFonts w:ascii="Times New Roman" w:hAnsi="Times New Roman"/>
                <w:b/>
                <w:color w:val="122A43"/>
                <w:sz w:val="22"/>
              </w:rPr>
              <w:t>Y nghia</w:t>
            </w:r>
          </w:p>
        </w:tc>
      </w:tr>
      <w:tr w14:paraId="30D69C97">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E624ABC">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BFFE047">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3D52A97">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7EE083">
            <w:pPr>
              <w:spacing w:before="0" w:after="0"/>
              <w:jc w:val="left"/>
            </w:pPr>
            <w:r>
              <w:rPr>
                <w:rFonts w:ascii="Times New Roman" w:hAnsi="Times New Roman"/>
                <w:b w:val="0"/>
                <w:color w:val="122A43"/>
                <w:sz w:val="20"/>
              </w:rPr>
              <w:t>Ma dong chi tiet</w:t>
            </w:r>
          </w:p>
        </w:tc>
      </w:tr>
      <w:tr w14:paraId="000AF39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EF1267">
            <w:pPr>
              <w:spacing w:before="0" w:after="0"/>
              <w:jc w:val="left"/>
            </w:pPr>
            <w:r>
              <w:rPr>
                <w:rFonts w:ascii="Times New Roman" w:hAnsi="Times New Roman"/>
                <w:b/>
                <w:color w:val="122A43"/>
                <w:sz w:val="20"/>
              </w:rPr>
              <w:t>booking_id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2E0A1AC">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73898DF">
            <w:pPr>
              <w:spacing w:before="0" w:after="0"/>
              <w:jc w:val="left"/>
            </w:pPr>
            <w:r>
              <w:rPr>
                <w:rFonts w:ascii="Times New Roman" w:hAnsi="Times New Roman"/>
                <w:b w:val="0"/>
                <w:color w:val="122A43"/>
                <w:sz w:val="20"/>
              </w:rPr>
              <w:t>FK -&gt; bookings.id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73E014">
            <w:pPr>
              <w:spacing w:before="0" w:after="0"/>
              <w:jc w:val="left"/>
            </w:pPr>
            <w:r>
              <w:rPr>
                <w:rFonts w:ascii="Times New Roman" w:hAnsi="Times New Roman"/>
                <w:b w:val="0"/>
                <w:color w:val="122A43"/>
                <w:sz w:val="20"/>
              </w:rPr>
              <w:t>Thuoc booking nao</w:t>
            </w:r>
          </w:p>
        </w:tc>
      </w:tr>
      <w:tr w14:paraId="27DD341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A135454">
            <w:pPr>
              <w:spacing w:before="0" w:after="0"/>
              <w:jc w:val="left"/>
            </w:pPr>
            <w:r>
              <w:rPr>
                <w:rFonts w:ascii="Times New Roman" w:hAnsi="Times New Roman"/>
                <w:b/>
                <w:color w:val="122A43"/>
                <w:sz w:val="20"/>
              </w:rPr>
              <w:t>court_id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EAD354F">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969FC68">
            <w:pPr>
              <w:spacing w:before="0" w:after="0"/>
              <w:jc w:val="left"/>
            </w:pPr>
            <w:r>
              <w:rPr>
                <w:rFonts w:ascii="Times New Roman" w:hAnsi="Times New Roman"/>
                <w:b w:val="0"/>
                <w:color w:val="122A43"/>
                <w:sz w:val="20"/>
              </w:rPr>
              <w:t>FK -&gt; courts.id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1E65DBB">
            <w:pPr>
              <w:spacing w:before="0" w:after="0"/>
              <w:jc w:val="left"/>
            </w:pPr>
            <w:r>
              <w:rPr>
                <w:rFonts w:ascii="Times New Roman" w:hAnsi="Times New Roman"/>
                <w:b w:val="0"/>
                <w:color w:val="122A43"/>
                <w:sz w:val="20"/>
              </w:rPr>
              <w:t>San duoc dat</w:t>
            </w:r>
          </w:p>
        </w:tc>
      </w:tr>
      <w:tr w14:paraId="1E174B9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CB1EAE3">
            <w:pPr>
              <w:spacing w:before="0" w:after="0"/>
              <w:jc w:val="left"/>
            </w:pPr>
            <w:r>
              <w:rPr>
                <w:rFonts w:ascii="Times New Roman" w:hAnsi="Times New Roman"/>
                <w:b/>
                <w:color w:val="122A43"/>
                <w:sz w:val="20"/>
              </w:rPr>
              <w:t>booking_date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A8AA694">
            <w:pPr>
              <w:spacing w:before="0" w:after="0"/>
              <w:jc w:val="left"/>
            </w:pPr>
            <w:r>
              <w:rPr>
                <w:rFonts w:ascii="Times New Roman" w:hAnsi="Times New Roman"/>
                <w:b w:val="0"/>
                <w:color w:val="122A43"/>
                <w:sz w:val="20"/>
              </w:rPr>
              <w:t>date</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577949">
            <w:pPr>
              <w:spacing w:before="0" w:after="0"/>
              <w:jc w:val="left"/>
            </w:pPr>
            <w:r>
              <w:rPr>
                <w:rFonts w:ascii="Times New Roman" w:hAnsi="Times New Roman"/>
                <w:b w:val="0"/>
                <w:color w:val="122A43"/>
                <w:sz w:val="20"/>
              </w:rPr>
              <w:t>index, not null</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BCA43E8">
            <w:pPr>
              <w:spacing w:before="0" w:after="0"/>
              <w:jc w:val="left"/>
            </w:pPr>
            <w:r>
              <w:rPr>
                <w:rFonts w:ascii="Times New Roman" w:hAnsi="Times New Roman"/>
                <w:b w:val="0"/>
                <w:color w:val="122A43"/>
                <w:sz w:val="20"/>
              </w:rPr>
              <w:t>Ngay su dung san</w:t>
            </w:r>
          </w:p>
        </w:tc>
      </w:tr>
      <w:tr w14:paraId="1F538E47">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B7A3EF1">
            <w:pPr>
              <w:spacing w:before="0" w:after="0"/>
              <w:jc w:val="left"/>
            </w:pPr>
            <w:r>
              <w:rPr>
                <w:rFonts w:ascii="Times New Roman" w:hAnsi="Times New Roman"/>
                <w:b/>
                <w:color w:val="122A43"/>
                <w:sz w:val="20"/>
              </w:rPr>
              <w:t>time_slot_id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A7B24E">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354BDF">
            <w:pPr>
              <w:spacing w:before="0" w:after="0"/>
              <w:jc w:val="left"/>
            </w:pPr>
            <w:r>
              <w:rPr>
                <w:rFonts w:ascii="Times New Roman" w:hAnsi="Times New Roman"/>
                <w:b w:val="0"/>
                <w:color w:val="122A43"/>
                <w:sz w:val="20"/>
              </w:rPr>
              <w:t>FK -&gt; time_slots.id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DDF941E">
            <w:pPr>
              <w:spacing w:before="0" w:after="0"/>
              <w:jc w:val="left"/>
            </w:pPr>
            <w:r>
              <w:rPr>
                <w:rFonts w:ascii="Times New Roman" w:hAnsi="Times New Roman"/>
                <w:b w:val="0"/>
                <w:color w:val="122A43"/>
                <w:sz w:val="20"/>
              </w:rPr>
              <w:t>Ca gio dat</w:t>
            </w:r>
          </w:p>
        </w:tc>
      </w:tr>
      <w:tr w14:paraId="0A4D93B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DC1C18">
            <w:pPr>
              <w:spacing w:before="0" w:after="0"/>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F3D4646">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DBB5A03">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E9F8DE">
            <w:pPr>
              <w:spacing w:before="0" w:after="0"/>
              <w:jc w:val="left"/>
            </w:pPr>
            <w:r>
              <w:rPr>
                <w:rFonts w:ascii="Times New Roman" w:hAnsi="Times New Roman"/>
                <w:b w:val="0"/>
                <w:color w:val="122A43"/>
                <w:sz w:val="20"/>
              </w:rPr>
              <w:t>Thoi gian tao</w:t>
            </w:r>
          </w:p>
        </w:tc>
      </w:tr>
      <w:tr w14:paraId="0F8EEC93">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3CE0A5D">
            <w:pPr>
              <w:spacing w:before="0" w:after="0"/>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677871D">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2E08F8">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5C395B3">
            <w:pPr>
              <w:spacing w:before="0" w:after="0"/>
              <w:jc w:val="left"/>
            </w:pPr>
            <w:r>
              <w:rPr>
                <w:rFonts w:ascii="Times New Roman" w:hAnsi="Times New Roman"/>
                <w:b w:val="0"/>
                <w:color w:val="122A43"/>
                <w:sz w:val="20"/>
              </w:rPr>
              <w:t>Thoi gian cap nhat</w:t>
            </w:r>
          </w:p>
        </w:tc>
      </w:tr>
    </w:tbl>
    <w:p w14:paraId="5B920A42">
      <w:pPr>
        <w:pStyle w:val="4"/>
        <w:jc w:val="left"/>
      </w:pPr>
      <w:bookmarkStart w:id="28" w:name="_Toc2384"/>
      <w:r>
        <w:rPr>
          <w:rFonts w:ascii="Times New Roman" w:hAnsi="Times New Roman"/>
          <w:b/>
          <w:color w:val="122A43"/>
          <w:sz w:val="26"/>
        </w:rPr>
        <w:t>3.5.8. Bang usage_logs</w:t>
      </w:r>
      <w:bookmarkEnd w:id="28"/>
    </w:p>
    <w:p w14:paraId="567E99B1">
      <w:pPr>
        <w:ind w:firstLine="504"/>
        <w:jc w:val="both"/>
      </w:pPr>
      <w:r>
        <w:rPr>
          <w:rFonts w:ascii="Times New Roman" w:hAnsi="Times New Roman"/>
          <w:color w:val="122A43"/>
          <w:sz w:val="26"/>
        </w:rPr>
        <w:t>Nhat ky ghi nhan ket qua su dung thuc te sau buoi dat san.</w:t>
      </w:r>
    </w:p>
    <w:tbl>
      <w:tblPr>
        <w:tblStyle w:val="12"/>
        <w:tblW w:w="9200" w:type="dxa"/>
        <w:tblInd w:w="120" w:type="dxa"/>
        <w:tblLayout w:type="fixed"/>
        <w:tblCellMar>
          <w:top w:w="0" w:type="dxa"/>
          <w:left w:w="108" w:type="dxa"/>
          <w:bottom w:w="0" w:type="dxa"/>
          <w:right w:w="108" w:type="dxa"/>
        </w:tblCellMar>
      </w:tblPr>
      <w:tblGrid>
        <w:gridCol w:w="1862"/>
        <w:gridCol w:w="1971"/>
        <w:gridCol w:w="2410"/>
        <w:gridCol w:w="2957"/>
      </w:tblGrid>
      <w:tr w14:paraId="6EFF836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9BC66D4">
            <w:pPr>
              <w:spacing w:before="0" w:after="0"/>
              <w:jc w:val="center"/>
            </w:pPr>
            <w:r>
              <w:rPr>
                <w:rFonts w:ascii="Times New Roman" w:hAnsi="Times New Roman"/>
                <w:b/>
                <w:color w:val="122A43"/>
                <w:sz w:val="22"/>
              </w:rPr>
              <w:t>Cot</w:t>
            </w:r>
          </w:p>
        </w:tc>
        <w:tc>
          <w:tcPr>
            <w:tcW w:w="1971"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2A17C90">
            <w:pPr>
              <w:spacing w:before="0" w:after="0"/>
              <w:jc w:val="center"/>
            </w:pPr>
            <w:r>
              <w:rPr>
                <w:rFonts w:ascii="Times New Roman" w:hAnsi="Times New Roman"/>
                <w:b/>
                <w:color w:val="122A43"/>
                <w:sz w:val="22"/>
              </w:rPr>
              <w:t>Kieu du lieu</w:t>
            </w:r>
          </w:p>
        </w:tc>
        <w:tc>
          <w:tcPr>
            <w:tcW w:w="241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83F7FE0">
            <w:pPr>
              <w:spacing w:before="0" w:after="0"/>
              <w:jc w:val="center"/>
            </w:pPr>
            <w:r>
              <w:rPr>
                <w:rFonts w:ascii="Times New Roman" w:hAnsi="Times New Roman"/>
                <w:b/>
                <w:color w:val="122A43"/>
                <w:sz w:val="22"/>
              </w:rPr>
              <w:t>Rang buoc</w:t>
            </w:r>
          </w:p>
        </w:tc>
        <w:tc>
          <w:tcPr>
            <w:tcW w:w="2957"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1FDB6A4">
            <w:pPr>
              <w:spacing w:before="0" w:after="0"/>
              <w:jc w:val="center"/>
            </w:pPr>
            <w:r>
              <w:rPr>
                <w:rFonts w:ascii="Times New Roman" w:hAnsi="Times New Roman"/>
                <w:b/>
                <w:color w:val="122A43"/>
                <w:sz w:val="22"/>
              </w:rPr>
              <w:t>Y nghia</w:t>
            </w:r>
          </w:p>
        </w:tc>
      </w:tr>
      <w:tr w14:paraId="1256EB0C">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58280EF">
            <w:pPr>
              <w:spacing w:before="0" w:after="0"/>
              <w:jc w:val="left"/>
            </w:pPr>
            <w:r>
              <w:rPr>
                <w:rFonts w:ascii="Times New Roman" w:hAnsi="Times New Roman"/>
                <w:b/>
                <w:color w:val="122A43"/>
                <w:sz w:val="20"/>
              </w:rPr>
              <w:t>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D1853F">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1A02871">
            <w:pPr>
              <w:spacing w:before="0" w:after="0"/>
              <w:jc w:val="left"/>
            </w:pPr>
            <w:r>
              <w:rPr>
                <w:rFonts w:ascii="Times New Roman" w:hAnsi="Times New Roman"/>
                <w:b w:val="0"/>
                <w:color w:val="122A43"/>
                <w:sz w:val="20"/>
              </w:rPr>
              <w:t>PK, auto increment</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43450E">
            <w:pPr>
              <w:spacing w:before="0" w:after="0"/>
              <w:jc w:val="left"/>
            </w:pPr>
            <w:r>
              <w:rPr>
                <w:rFonts w:ascii="Times New Roman" w:hAnsi="Times New Roman"/>
                <w:b w:val="0"/>
                <w:color w:val="122A43"/>
                <w:sz w:val="20"/>
              </w:rPr>
              <w:t>Ma nhat ky</w:t>
            </w:r>
          </w:p>
        </w:tc>
      </w:tr>
      <w:tr w14:paraId="52EC6612">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035F55">
            <w:pPr>
              <w:spacing w:before="0" w:after="0"/>
              <w:jc w:val="left"/>
            </w:pPr>
            <w:r>
              <w:rPr>
                <w:rFonts w:ascii="Times New Roman" w:hAnsi="Times New Roman"/>
                <w:b/>
                <w:color w:val="122A43"/>
                <w:sz w:val="20"/>
              </w:rPr>
              <w:t>booking_detail_id</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3C12A06">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D72FA0">
            <w:pPr>
              <w:spacing w:before="0" w:after="0"/>
              <w:jc w:val="left"/>
            </w:pPr>
            <w:r>
              <w:rPr>
                <w:rFonts w:ascii="Times New Roman" w:hAnsi="Times New Roman"/>
                <w:b w:val="0"/>
                <w:color w:val="122A43"/>
                <w:sz w:val="20"/>
              </w:rPr>
              <w:t>unique, FK -&gt; booking_details.id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0EA039A">
            <w:pPr>
              <w:spacing w:before="0" w:after="0"/>
              <w:jc w:val="left"/>
            </w:pPr>
            <w:r>
              <w:rPr>
                <w:rFonts w:ascii="Times New Roman" w:hAnsi="Times New Roman"/>
                <w:b w:val="0"/>
                <w:color w:val="122A43"/>
                <w:sz w:val="20"/>
              </w:rPr>
              <w:t>Moi booking detail toi da mot nhat ky</w:t>
            </w:r>
          </w:p>
        </w:tc>
      </w:tr>
      <w:tr w14:paraId="6149E481">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A1F5D9">
            <w:pPr>
              <w:spacing w:before="0" w:after="0"/>
              <w:jc w:val="left"/>
            </w:pPr>
            <w:r>
              <w:rPr>
                <w:rFonts w:ascii="Times New Roman" w:hAnsi="Times New Roman"/>
                <w:b/>
                <w:color w:val="122A43"/>
                <w:sz w:val="20"/>
              </w:rPr>
              <w:t>checked_by</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9506282">
            <w:pPr>
              <w:spacing w:before="0" w:after="0"/>
              <w:jc w:val="left"/>
            </w:pPr>
            <w:r>
              <w:rPr>
                <w:rFonts w:ascii="Times New Roman" w:hAnsi="Times New Roman"/>
                <w:b w:val="0"/>
                <w:color w:val="122A43"/>
                <w:sz w:val="20"/>
              </w:rPr>
              <w:t>bigint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1C343F">
            <w:pPr>
              <w:spacing w:before="0" w:after="0"/>
              <w:jc w:val="left"/>
            </w:pPr>
            <w:r>
              <w:rPr>
                <w:rFonts w:ascii="Times New Roman" w:hAnsi="Times New Roman"/>
                <w:b w:val="0"/>
                <w:color w:val="122A43"/>
                <w:sz w:val="20"/>
              </w:rPr>
              <w:t>FK -&gt; users.id, 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486032">
            <w:pPr>
              <w:spacing w:before="0" w:after="0"/>
              <w:jc w:val="left"/>
            </w:pPr>
            <w:r>
              <w:rPr>
                <w:rFonts w:ascii="Times New Roman" w:hAnsi="Times New Roman"/>
                <w:b w:val="0"/>
                <w:color w:val="122A43"/>
                <w:sz w:val="20"/>
              </w:rPr>
              <w:t>Nguoi cap nhat</w:t>
            </w:r>
          </w:p>
        </w:tc>
      </w:tr>
      <w:tr w14:paraId="4ADAAC92">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462874">
            <w:pPr>
              <w:spacing w:before="0" w:after="0"/>
              <w:jc w:val="left"/>
            </w:pPr>
            <w:r>
              <w:rPr>
                <w:rFonts w:ascii="Times New Roman" w:hAnsi="Times New Roman"/>
                <w:b/>
                <w:color w:val="122A43"/>
                <w:sz w:val="20"/>
              </w:rPr>
              <w:t>used_status</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E6B721">
            <w:pPr>
              <w:spacing w:before="0" w:after="0"/>
              <w:jc w:val="left"/>
            </w:pPr>
            <w:r>
              <w:rPr>
                <w:rFonts w:ascii="Times New Roman" w:hAnsi="Times New Roman"/>
                <w:b w:val="0"/>
                <w:color w:val="122A43"/>
                <w:sz w:val="20"/>
              </w:rPr>
              <w:t>varchar(20)</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34EE17B">
            <w:pPr>
              <w:spacing w:before="0" w:after="0"/>
              <w:jc w:val="left"/>
            </w:pPr>
            <w:r>
              <w:rPr>
                <w:rFonts w:ascii="Times New Roman" w:hAnsi="Times New Roman"/>
                <w:b w:val="0"/>
                <w:color w:val="122A43"/>
                <w:sz w:val="20"/>
              </w:rPr>
              <w:t>default used</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626861">
            <w:pPr>
              <w:spacing w:before="0" w:after="0"/>
              <w:jc w:val="left"/>
            </w:pPr>
            <w:r>
              <w:rPr>
                <w:rFonts w:ascii="Times New Roman" w:hAnsi="Times New Roman"/>
                <w:b w:val="0"/>
                <w:color w:val="122A43"/>
                <w:sz w:val="20"/>
              </w:rPr>
              <w:t>used/no_show/cancelled</w:t>
            </w:r>
          </w:p>
        </w:tc>
      </w:tr>
      <w:tr w14:paraId="27022759">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2A0DDEC">
            <w:pPr>
              <w:spacing w:before="0" w:after="0"/>
              <w:jc w:val="left"/>
            </w:pPr>
            <w:r>
              <w:rPr>
                <w:rFonts w:ascii="Times New Roman" w:hAnsi="Times New Roman"/>
                <w:b/>
                <w:color w:val="122A43"/>
                <w:sz w:val="20"/>
              </w:rPr>
              <w:t>checked_in_at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5738992">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7C4396">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90FC1F2">
            <w:pPr>
              <w:spacing w:before="0" w:after="0"/>
              <w:jc w:val="left"/>
            </w:pPr>
            <w:r>
              <w:rPr>
                <w:rFonts w:ascii="Times New Roman" w:hAnsi="Times New Roman"/>
                <w:b w:val="0"/>
                <w:color w:val="122A43"/>
                <w:sz w:val="20"/>
              </w:rPr>
              <w:t>Moc bat dau</w:t>
            </w:r>
          </w:p>
        </w:tc>
      </w:tr>
      <w:tr w14:paraId="494A8CD5">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76A277">
            <w:pPr>
              <w:spacing w:before="0" w:after="0"/>
              <w:jc w:val="left"/>
            </w:pPr>
            <w:r>
              <w:rPr>
                <w:rFonts w:ascii="Times New Roman" w:hAnsi="Times New Roman"/>
                <w:b/>
                <w:color w:val="122A43"/>
                <w:sz w:val="20"/>
              </w:rPr>
              <w:t>checked_out_at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3B6207">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E56700">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57B3CC">
            <w:pPr>
              <w:spacing w:before="0" w:after="0"/>
              <w:jc w:val="left"/>
            </w:pPr>
            <w:r>
              <w:rPr>
                <w:rFonts w:ascii="Times New Roman" w:hAnsi="Times New Roman"/>
                <w:b w:val="0"/>
                <w:color w:val="122A43"/>
                <w:sz w:val="20"/>
              </w:rPr>
              <w:t>Moc ket thuc</w:t>
            </w:r>
          </w:p>
        </w:tc>
      </w:tr>
      <w:tr w14:paraId="7C07CF97">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D797C67">
            <w:pPr>
              <w:spacing w:before="0" w:after="0"/>
              <w:jc w:val="left"/>
            </w:pPr>
            <w:r>
              <w:rPr>
                <w:rFonts w:ascii="Times New Roman" w:hAnsi="Times New Roman"/>
                <w:b/>
                <w:color w:val="122A43"/>
                <w:sz w:val="20"/>
              </w:rPr>
              <w:t>note</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ED3888">
            <w:pPr>
              <w:spacing w:before="0" w:after="0"/>
              <w:jc w:val="left"/>
            </w:pPr>
            <w:r>
              <w:rPr>
                <w:rFonts w:ascii="Times New Roman" w:hAnsi="Times New Roman"/>
                <w:b w:val="0"/>
                <w:color w:val="122A43"/>
                <w:sz w:val="20"/>
              </w:rPr>
              <w:t>text</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26AD329">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3A1B366">
            <w:pPr>
              <w:spacing w:before="0" w:after="0"/>
              <w:jc w:val="left"/>
            </w:pPr>
            <w:r>
              <w:rPr>
                <w:rFonts w:ascii="Times New Roman" w:hAnsi="Times New Roman"/>
                <w:b w:val="0"/>
                <w:color w:val="122A43"/>
                <w:sz w:val="20"/>
              </w:rPr>
              <w:t>Ghi chu bo sung</w:t>
            </w:r>
          </w:p>
        </w:tc>
      </w:tr>
      <w:tr w14:paraId="009F5850">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604004">
            <w:pPr>
              <w:spacing w:before="0" w:after="0"/>
              <w:jc w:val="left"/>
            </w:pPr>
            <w:r>
              <w:rPr>
                <w:rFonts w:ascii="Times New Roman" w:hAnsi="Times New Roman"/>
                <w:b/>
                <w:color w:val="122A43"/>
                <w:sz w:val="20"/>
              </w:rPr>
              <w:t>created_at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1062B77">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7A358B8">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2C06EF">
            <w:pPr>
              <w:spacing w:before="0" w:after="0"/>
              <w:jc w:val="left"/>
            </w:pPr>
            <w:r>
              <w:rPr>
                <w:rFonts w:ascii="Times New Roman" w:hAnsi="Times New Roman"/>
                <w:b w:val="0"/>
                <w:color w:val="122A43"/>
                <w:sz w:val="20"/>
              </w:rPr>
              <w:t>Thoi gian tao</w:t>
            </w:r>
          </w:p>
        </w:tc>
      </w:tr>
      <w:tr w14:paraId="55F79208">
        <w:tblPrEx>
          <w:tblCellMar>
            <w:top w:w="0" w:type="dxa"/>
            <w:left w:w="108" w:type="dxa"/>
            <w:bottom w:w="0" w:type="dxa"/>
            <w:right w:w="108" w:type="dxa"/>
          </w:tblCellMar>
        </w:tblPrEx>
        <w:tc>
          <w:tcPr>
            <w:tcW w:w="186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CD11AA9">
            <w:pPr>
              <w:spacing w:before="0" w:after="0"/>
              <w:jc w:val="left"/>
            </w:pPr>
            <w:r>
              <w:rPr>
                <w:rFonts w:ascii="Times New Roman" w:hAnsi="Times New Roman"/>
                <w:b/>
                <w:color w:val="122A43"/>
                <w:sz w:val="20"/>
              </w:rPr>
              <w:t>updated_at</w:t>
            </w:r>
          </w:p>
        </w:tc>
        <w:tc>
          <w:tcPr>
            <w:tcW w:w="1971"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D99F331">
            <w:pPr>
              <w:spacing w:before="0" w:after="0"/>
              <w:jc w:val="left"/>
            </w:pPr>
            <w:r>
              <w:rPr>
                <w:rFonts w:ascii="Times New Roman" w:hAnsi="Times New Roman"/>
                <w:b w:val="0"/>
                <w:color w:val="122A43"/>
                <w:sz w:val="20"/>
              </w:rPr>
              <w:t>timestamp</w:t>
            </w:r>
          </w:p>
        </w:tc>
        <w:tc>
          <w:tcPr>
            <w:tcW w:w="241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89ECFC2">
            <w:pPr>
              <w:spacing w:before="0" w:after="0"/>
              <w:jc w:val="left"/>
            </w:pPr>
            <w:r>
              <w:rPr>
                <w:rFonts w:ascii="Times New Roman" w:hAnsi="Times New Roman"/>
                <w:b w:val="0"/>
                <w:color w:val="122A43"/>
                <w:sz w:val="20"/>
              </w:rPr>
              <w:t>nullable</w:t>
            </w:r>
          </w:p>
        </w:tc>
        <w:tc>
          <w:tcPr>
            <w:tcW w:w="2957"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F8832C7">
            <w:pPr>
              <w:spacing w:before="0" w:after="0"/>
              <w:jc w:val="left"/>
            </w:pPr>
            <w:r>
              <w:rPr>
                <w:rFonts w:ascii="Times New Roman" w:hAnsi="Times New Roman"/>
                <w:b w:val="0"/>
                <w:color w:val="122A43"/>
                <w:sz w:val="20"/>
              </w:rPr>
              <w:t>Thoi gian cap nhat</w:t>
            </w:r>
          </w:p>
        </w:tc>
      </w:tr>
    </w:tbl>
    <w:p w14:paraId="418C8E5A">
      <w:pPr>
        <w:pStyle w:val="3"/>
        <w:jc w:val="left"/>
      </w:pPr>
      <w:bookmarkStart w:id="29" w:name="_Toc14354"/>
      <w:r>
        <w:rPr>
          <w:rFonts w:ascii="Times New Roman" w:hAnsi="Times New Roman"/>
          <w:b/>
          <w:color w:val="122A43"/>
          <w:sz w:val="28"/>
        </w:rPr>
        <w:t>3.6. Ma tran phan quyen</w:t>
      </w:r>
      <w:bookmarkEnd w:id="29"/>
    </w:p>
    <w:tbl>
      <w:tblPr>
        <w:tblStyle w:val="12"/>
        <w:tblW w:w="9200" w:type="dxa"/>
        <w:tblInd w:w="120" w:type="dxa"/>
        <w:tblLayout w:type="fixed"/>
        <w:tblCellMar>
          <w:top w:w="0" w:type="dxa"/>
          <w:left w:w="108" w:type="dxa"/>
          <w:bottom w:w="0" w:type="dxa"/>
          <w:right w:w="108" w:type="dxa"/>
        </w:tblCellMar>
      </w:tblPr>
      <w:tblGrid>
        <w:gridCol w:w="3366"/>
        <w:gridCol w:w="1122"/>
        <w:gridCol w:w="1459"/>
        <w:gridCol w:w="3253"/>
      </w:tblGrid>
      <w:tr w14:paraId="43947F83">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753B0BFE">
            <w:pPr>
              <w:spacing w:before="0" w:after="0"/>
              <w:jc w:val="center"/>
            </w:pPr>
            <w:r>
              <w:rPr>
                <w:rFonts w:ascii="Times New Roman" w:hAnsi="Times New Roman"/>
                <w:b/>
                <w:color w:val="122A43"/>
                <w:sz w:val="22"/>
              </w:rPr>
              <w:t>Chuc nang</w:t>
            </w:r>
          </w:p>
        </w:tc>
        <w:tc>
          <w:tcPr>
            <w:tcW w:w="1122"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826DA17">
            <w:pPr>
              <w:spacing w:before="0" w:after="0"/>
              <w:jc w:val="center"/>
            </w:pPr>
            <w:r>
              <w:rPr>
                <w:rFonts w:ascii="Times New Roman" w:hAnsi="Times New Roman"/>
                <w:b/>
                <w:color w:val="122A43"/>
                <w:sz w:val="22"/>
              </w:rPr>
              <w:t>Admin</w:t>
            </w:r>
          </w:p>
        </w:tc>
        <w:tc>
          <w:tcPr>
            <w:tcW w:w="1459"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A97C2AB">
            <w:pPr>
              <w:spacing w:before="0" w:after="0"/>
              <w:jc w:val="center"/>
            </w:pPr>
            <w:r>
              <w:rPr>
                <w:rFonts w:ascii="Times New Roman" w:hAnsi="Times New Roman"/>
                <w:b/>
                <w:color w:val="122A43"/>
                <w:sz w:val="22"/>
              </w:rPr>
              <w:t>Sinh vien</w:t>
            </w:r>
          </w:p>
        </w:tc>
        <w:tc>
          <w:tcPr>
            <w:tcW w:w="3253"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6C87A60">
            <w:pPr>
              <w:spacing w:before="0" w:after="0"/>
              <w:jc w:val="center"/>
            </w:pPr>
            <w:r>
              <w:rPr>
                <w:rFonts w:ascii="Times New Roman" w:hAnsi="Times New Roman"/>
                <w:b/>
                <w:color w:val="122A43"/>
                <w:sz w:val="22"/>
              </w:rPr>
              <w:t>Ghi chu</w:t>
            </w:r>
          </w:p>
        </w:tc>
      </w:tr>
      <w:tr w14:paraId="0123DEAB">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4CC591">
            <w:pPr>
              <w:spacing w:before="0" w:after="0"/>
              <w:jc w:val="left"/>
            </w:pPr>
            <w:r>
              <w:rPr>
                <w:rFonts w:ascii="Times New Roman" w:hAnsi="Times New Roman"/>
                <w:b/>
                <w:color w:val="122A43"/>
                <w:sz w:val="20"/>
              </w:rPr>
              <w:t>Dang nhap / dang xuat</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AC1252">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3F1F3CD">
            <w:pPr>
              <w:spacing w:before="0" w:after="0"/>
              <w:jc w:val="left"/>
            </w:pPr>
            <w:r>
              <w:rPr>
                <w:rFonts w:ascii="Times New Roman" w:hAnsi="Times New Roman"/>
                <w:b w:val="0"/>
                <w:color w:val="122A43"/>
                <w:sz w:val="20"/>
              </w:rPr>
              <w:t>Co</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639EAEA">
            <w:pPr>
              <w:spacing w:before="0" w:after="0"/>
              <w:jc w:val="left"/>
            </w:pPr>
            <w:r>
              <w:rPr>
                <w:rFonts w:ascii="Times New Roman" w:hAnsi="Times New Roman"/>
                <w:b w:val="0"/>
                <w:color w:val="122A43"/>
                <w:sz w:val="20"/>
              </w:rPr>
              <w:t>Tat ca nguoi dung da cap tai khoan deu su dung duoc.</w:t>
            </w:r>
          </w:p>
        </w:tc>
      </w:tr>
      <w:tr w14:paraId="77D669AF">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E772BA7">
            <w:pPr>
              <w:spacing w:before="0" w:after="0"/>
              <w:jc w:val="left"/>
            </w:pPr>
            <w:r>
              <w:rPr>
                <w:rFonts w:ascii="Times New Roman" w:hAnsi="Times New Roman"/>
                <w:b/>
                <w:color w:val="122A43"/>
                <w:sz w:val="20"/>
              </w:rPr>
              <w:t>CRUD mon the thao</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5EE095">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A0E3913">
            <w:pPr>
              <w:spacing w:before="0" w:after="0"/>
              <w:jc w:val="left"/>
            </w:pPr>
            <w:r>
              <w:rPr>
                <w:rFonts w:ascii="Times New Roman" w:hAnsi="Times New Roman"/>
                <w:b w:val="0"/>
                <w:color w:val="122A43"/>
                <w:sz w:val="20"/>
              </w:rPr>
              <w:t>Khong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7266E5C">
            <w:pPr>
              <w:spacing w:before="0" w:after="0"/>
              <w:jc w:val="left"/>
            </w:pPr>
            <w:r>
              <w:rPr>
                <w:rFonts w:ascii="Times New Roman" w:hAnsi="Times New Roman"/>
                <w:b w:val="0"/>
                <w:color w:val="122A43"/>
                <w:sz w:val="20"/>
              </w:rPr>
              <w:t>Chi admin quan ly danh muc sport_types.</w:t>
            </w:r>
          </w:p>
        </w:tc>
      </w:tr>
      <w:tr w14:paraId="31CB102B">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A1DE2EE">
            <w:pPr>
              <w:spacing w:before="0" w:after="0"/>
              <w:jc w:val="left"/>
            </w:pPr>
            <w:r>
              <w:rPr>
                <w:rFonts w:ascii="Times New Roman" w:hAnsi="Times New Roman"/>
                <w:b/>
                <w:color w:val="122A43"/>
                <w:sz w:val="20"/>
              </w:rPr>
              <w:t>CRUD san</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2CB997">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D33DD2">
            <w:pPr>
              <w:spacing w:before="0" w:after="0"/>
              <w:jc w:val="left"/>
            </w:pPr>
            <w:r>
              <w:rPr>
                <w:rFonts w:ascii="Times New Roman" w:hAnsi="Times New Roman"/>
                <w:b w:val="0"/>
                <w:color w:val="122A43"/>
                <w:sz w:val="20"/>
              </w:rPr>
              <w:t>Khong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47FDB4">
            <w:pPr>
              <w:spacing w:before="0" w:after="0"/>
              <w:jc w:val="left"/>
            </w:pPr>
            <w:r>
              <w:rPr>
                <w:rFonts w:ascii="Times New Roman" w:hAnsi="Times New Roman"/>
                <w:b w:val="0"/>
                <w:color w:val="122A43"/>
                <w:sz w:val="20"/>
              </w:rPr>
              <w:t>Chi admin quan ly courts.</w:t>
            </w:r>
          </w:p>
        </w:tc>
      </w:tr>
      <w:tr w14:paraId="442921C8">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3E79D79">
            <w:pPr>
              <w:spacing w:before="0" w:after="0"/>
              <w:jc w:val="left"/>
            </w:pPr>
            <w:r>
              <w:rPr>
                <w:rFonts w:ascii="Times New Roman" w:hAnsi="Times New Roman"/>
                <w:b/>
                <w:color w:val="122A43"/>
                <w:sz w:val="20"/>
              </w:rPr>
              <w:t>CRUD ca gio va lich mo</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805BAE6">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093345">
            <w:pPr>
              <w:spacing w:before="0" w:after="0"/>
              <w:jc w:val="left"/>
            </w:pPr>
            <w:r>
              <w:rPr>
                <w:rFonts w:ascii="Times New Roman" w:hAnsi="Times New Roman"/>
                <w:b w:val="0"/>
                <w:color w:val="122A43"/>
                <w:sz w:val="20"/>
              </w:rPr>
              <w:t>Khong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222E9C5">
            <w:pPr>
              <w:spacing w:before="0" w:after="0"/>
              <w:jc w:val="left"/>
            </w:pPr>
            <w:r>
              <w:rPr>
                <w:rFonts w:ascii="Times New Roman" w:hAnsi="Times New Roman"/>
                <w:b w:val="0"/>
                <w:color w:val="122A43"/>
                <w:sz w:val="20"/>
              </w:rPr>
              <w:t>Chi admin quan ly time_slots va court_schedules.</w:t>
            </w:r>
          </w:p>
        </w:tc>
      </w:tr>
      <w:tr w14:paraId="5E989BD7">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2BA02F6">
            <w:pPr>
              <w:spacing w:before="0" w:after="0"/>
              <w:jc w:val="left"/>
            </w:pPr>
            <w:r>
              <w:rPr>
                <w:rFonts w:ascii="Times New Roman" w:hAnsi="Times New Roman"/>
                <w:b/>
                <w:color w:val="122A43"/>
                <w:sz w:val="20"/>
              </w:rPr>
              <w:t>Tao booking</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1046E88">
            <w:pPr>
              <w:spacing w:before="0" w:after="0"/>
              <w:jc w:val="left"/>
            </w:pPr>
            <w:r>
              <w:rPr>
                <w:rFonts w:ascii="Times New Roman" w:hAnsi="Times New Roman"/>
                <w:b w:val="0"/>
                <w:color w:val="122A43"/>
                <w:sz w:val="20"/>
              </w:rPr>
              <w:t>Khong</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259324C">
            <w:pPr>
              <w:spacing w:before="0" w:after="0"/>
              <w:jc w:val="left"/>
            </w:pPr>
            <w:r>
              <w:rPr>
                <w:rFonts w:ascii="Times New Roman" w:hAnsi="Times New Roman"/>
                <w:b w:val="0"/>
                <w:color w:val="122A43"/>
                <w:sz w:val="20"/>
              </w:rPr>
              <w:t>Co</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FFBC114">
            <w:pPr>
              <w:spacing w:before="0" w:after="0"/>
              <w:jc w:val="left"/>
            </w:pPr>
            <w:r>
              <w:rPr>
                <w:rFonts w:ascii="Times New Roman" w:hAnsi="Times New Roman"/>
                <w:b w:val="0"/>
                <w:color w:val="122A43"/>
                <w:sz w:val="20"/>
              </w:rPr>
              <w:t>Sinh vien chu dong gui yeu cau dat san.</w:t>
            </w:r>
          </w:p>
        </w:tc>
      </w:tr>
      <w:tr w14:paraId="5D947AE6">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8CB1FB0">
            <w:pPr>
              <w:spacing w:before="0" w:after="0"/>
              <w:jc w:val="left"/>
            </w:pPr>
            <w:r>
              <w:rPr>
                <w:rFonts w:ascii="Times New Roman" w:hAnsi="Times New Roman"/>
                <w:b/>
                <w:color w:val="122A43"/>
                <w:sz w:val="20"/>
              </w:rPr>
              <w:t>Xem tat ca booking</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92CDB7E">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FF3A07E">
            <w:pPr>
              <w:spacing w:before="0" w:after="0"/>
              <w:jc w:val="left"/>
            </w:pPr>
            <w:r>
              <w:rPr>
                <w:rFonts w:ascii="Times New Roman" w:hAnsi="Times New Roman"/>
                <w:b w:val="0"/>
                <w:color w:val="122A43"/>
                <w:sz w:val="20"/>
              </w:rPr>
              <w:t>Khong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B203D27">
            <w:pPr>
              <w:spacing w:before="0" w:after="0"/>
              <w:jc w:val="left"/>
            </w:pPr>
            <w:r>
              <w:rPr>
                <w:rFonts w:ascii="Times New Roman" w:hAnsi="Times New Roman"/>
                <w:b w:val="0"/>
                <w:color w:val="122A43"/>
                <w:sz w:val="20"/>
              </w:rPr>
              <w:t>Admin theo doi toan bo workflow.</w:t>
            </w:r>
          </w:p>
        </w:tc>
      </w:tr>
      <w:tr w14:paraId="4E0A5FF5">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F12DE59">
            <w:pPr>
              <w:spacing w:before="0" w:after="0"/>
              <w:jc w:val="left"/>
            </w:pPr>
            <w:r>
              <w:rPr>
                <w:rFonts w:ascii="Times New Roman" w:hAnsi="Times New Roman"/>
                <w:b/>
                <w:color w:val="122A43"/>
                <w:sz w:val="20"/>
              </w:rPr>
              <w:t>Xem booking cua minh</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DE5A23D">
            <w:pPr>
              <w:spacing w:before="0" w:after="0"/>
              <w:jc w:val="left"/>
            </w:pPr>
            <w:r>
              <w:rPr>
                <w:rFonts w:ascii="Times New Roman" w:hAnsi="Times New Roman"/>
                <w:b w:val="0"/>
                <w:color w:val="122A43"/>
                <w:sz w:val="20"/>
              </w:rPr>
              <w:t>Khong</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B4FDCBB">
            <w:pPr>
              <w:spacing w:before="0" w:after="0"/>
              <w:jc w:val="left"/>
            </w:pPr>
            <w:r>
              <w:rPr>
                <w:rFonts w:ascii="Times New Roman" w:hAnsi="Times New Roman"/>
                <w:b w:val="0"/>
                <w:color w:val="122A43"/>
                <w:sz w:val="20"/>
              </w:rPr>
              <w:t>Co</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E092C94">
            <w:pPr>
              <w:spacing w:before="0" w:after="0"/>
              <w:jc w:val="left"/>
            </w:pPr>
            <w:r>
              <w:rPr>
                <w:rFonts w:ascii="Times New Roman" w:hAnsi="Times New Roman"/>
                <w:b w:val="0"/>
                <w:color w:val="122A43"/>
                <w:sz w:val="20"/>
              </w:rPr>
              <w:t>Policy gioi han theo user_id.</w:t>
            </w:r>
          </w:p>
        </w:tc>
      </w:tr>
      <w:tr w14:paraId="7DB79011">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553591A">
            <w:pPr>
              <w:spacing w:before="0" w:after="0"/>
              <w:jc w:val="left"/>
            </w:pPr>
            <w:r>
              <w:rPr>
                <w:rFonts w:ascii="Times New Roman" w:hAnsi="Times New Roman"/>
                <w:b/>
                <w:color w:val="122A43"/>
                <w:sz w:val="20"/>
              </w:rPr>
              <w:t>Sua / huy booking cua minh</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1D775DD">
            <w:pPr>
              <w:spacing w:before="0" w:after="0"/>
              <w:jc w:val="left"/>
            </w:pPr>
            <w:r>
              <w:rPr>
                <w:rFonts w:ascii="Times New Roman" w:hAnsi="Times New Roman"/>
                <w:b w:val="0"/>
                <w:color w:val="122A43"/>
                <w:sz w:val="20"/>
              </w:rPr>
              <w:t>Khong</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9CDF427">
            <w:pPr>
              <w:spacing w:before="0" w:after="0"/>
              <w:jc w:val="left"/>
            </w:pPr>
            <w:r>
              <w:rPr>
                <w:rFonts w:ascii="Times New Roman" w:hAnsi="Times New Roman"/>
                <w:b w:val="0"/>
                <w:color w:val="122A43"/>
                <w:sz w:val="20"/>
              </w:rPr>
              <w:t>Co</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71B73E7">
            <w:pPr>
              <w:spacing w:before="0" w:after="0"/>
              <w:jc w:val="left"/>
            </w:pPr>
            <w:r>
              <w:rPr>
                <w:rFonts w:ascii="Times New Roman" w:hAnsi="Times New Roman"/>
                <w:b w:val="0"/>
                <w:color w:val="122A43"/>
                <w:sz w:val="20"/>
              </w:rPr>
              <w:t>Chi khi booking chua o trang thai cancelled/completed.</w:t>
            </w:r>
          </w:p>
        </w:tc>
      </w:tr>
      <w:tr w14:paraId="5C2C9BE1">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1353F3">
            <w:pPr>
              <w:spacing w:before="0" w:after="0"/>
              <w:jc w:val="left"/>
            </w:pPr>
            <w:r>
              <w:rPr>
                <w:rFonts w:ascii="Times New Roman" w:hAnsi="Times New Roman"/>
                <w:b/>
                <w:color w:val="122A43"/>
                <w:sz w:val="20"/>
              </w:rPr>
              <w:t>Duyet / tu choi booking</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227DE6E">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92B5849">
            <w:pPr>
              <w:spacing w:before="0" w:after="0"/>
              <w:jc w:val="left"/>
            </w:pPr>
            <w:r>
              <w:rPr>
                <w:rFonts w:ascii="Times New Roman" w:hAnsi="Times New Roman"/>
                <w:b w:val="0"/>
                <w:color w:val="122A43"/>
                <w:sz w:val="20"/>
              </w:rPr>
              <w:t>Khong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D8C23CE">
            <w:pPr>
              <w:spacing w:before="0" w:after="0"/>
              <w:jc w:val="left"/>
            </w:pPr>
            <w:r>
              <w:rPr>
                <w:rFonts w:ascii="Times New Roman" w:hAnsi="Times New Roman"/>
                <w:b w:val="0"/>
                <w:color w:val="122A43"/>
                <w:sz w:val="20"/>
              </w:rPr>
              <w:t>Admin xu ly workflow pending.</w:t>
            </w:r>
          </w:p>
        </w:tc>
      </w:tr>
      <w:tr w14:paraId="28159A67">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F4F125">
            <w:pPr>
              <w:spacing w:before="0" w:after="0"/>
              <w:jc w:val="left"/>
            </w:pPr>
            <w:r>
              <w:rPr>
                <w:rFonts w:ascii="Times New Roman" w:hAnsi="Times New Roman"/>
                <w:b/>
                <w:color w:val="122A43"/>
                <w:sz w:val="20"/>
              </w:rPr>
              <w:t>Cap nhat usage log</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6FE601A">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CD535F">
            <w:pPr>
              <w:spacing w:before="0" w:after="0"/>
              <w:jc w:val="left"/>
            </w:pPr>
            <w:r>
              <w:rPr>
                <w:rFonts w:ascii="Times New Roman" w:hAnsi="Times New Roman"/>
                <w:b w:val="0"/>
                <w:color w:val="122A43"/>
                <w:sz w:val="20"/>
              </w:rPr>
              <w:t>Khong</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77308CF">
            <w:pPr>
              <w:spacing w:before="0" w:after="0"/>
              <w:jc w:val="left"/>
            </w:pPr>
            <w:r>
              <w:rPr>
                <w:rFonts w:ascii="Times New Roman" w:hAnsi="Times New Roman"/>
                <w:b w:val="0"/>
                <w:color w:val="122A43"/>
                <w:sz w:val="20"/>
              </w:rPr>
              <w:t>Admin ghi nhan ket qua su dung.</w:t>
            </w:r>
          </w:p>
        </w:tc>
      </w:tr>
      <w:tr w14:paraId="62E8FE13">
        <w:tblPrEx>
          <w:tblCellMar>
            <w:top w:w="0" w:type="dxa"/>
            <w:left w:w="108" w:type="dxa"/>
            <w:bottom w:w="0" w:type="dxa"/>
            <w:right w:w="108" w:type="dxa"/>
          </w:tblCellMar>
        </w:tblPrEx>
        <w:tc>
          <w:tcPr>
            <w:tcW w:w="3366"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63C81B8">
            <w:pPr>
              <w:spacing w:before="0" w:after="0"/>
              <w:jc w:val="left"/>
            </w:pPr>
            <w:r>
              <w:rPr>
                <w:rFonts w:ascii="Times New Roman" w:hAnsi="Times New Roman"/>
                <w:b/>
                <w:color w:val="122A43"/>
                <w:sz w:val="20"/>
              </w:rPr>
              <w:t>Xem dashboard va bao cao</w:t>
            </w:r>
          </w:p>
        </w:tc>
        <w:tc>
          <w:tcPr>
            <w:tcW w:w="1122"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532BDB5">
            <w:pPr>
              <w:spacing w:before="0" w:after="0"/>
              <w:jc w:val="left"/>
            </w:pPr>
            <w:r>
              <w:rPr>
                <w:rFonts w:ascii="Times New Roman" w:hAnsi="Times New Roman"/>
                <w:b w:val="0"/>
                <w:color w:val="122A43"/>
                <w:sz w:val="20"/>
              </w:rPr>
              <w:t>Co</w:t>
            </w:r>
          </w:p>
        </w:tc>
        <w:tc>
          <w:tcPr>
            <w:tcW w:w="1459"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DF7F998">
            <w:pPr>
              <w:spacing w:before="0" w:after="0"/>
              <w:jc w:val="left"/>
            </w:pPr>
            <w:r>
              <w:rPr>
                <w:rFonts w:ascii="Times New Roman" w:hAnsi="Times New Roman"/>
                <w:b w:val="0"/>
                <w:color w:val="122A43"/>
                <w:sz w:val="20"/>
              </w:rPr>
              <w:t>Co mot phan</w:t>
            </w:r>
          </w:p>
        </w:tc>
        <w:tc>
          <w:tcPr>
            <w:tcW w:w="3253"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4A1040">
            <w:pPr>
              <w:spacing w:before="0" w:after="0"/>
              <w:jc w:val="left"/>
            </w:pPr>
            <w:r>
              <w:rPr>
                <w:rFonts w:ascii="Times New Roman" w:hAnsi="Times New Roman"/>
                <w:b w:val="0"/>
                <w:color w:val="122A43"/>
                <w:sz w:val="20"/>
              </w:rPr>
              <w:t>Sinh vien xem dashboard ca nhan; bao cao tong hop danh cho admin.</w:t>
            </w:r>
          </w:p>
        </w:tc>
      </w:tr>
    </w:tbl>
    <w:p w14:paraId="1BA8650A">
      <w:pPr>
        <w:pStyle w:val="2"/>
        <w:jc w:val="left"/>
      </w:pPr>
      <w:bookmarkStart w:id="30" w:name="_Toc3319"/>
      <w:r>
        <w:rPr>
          <w:rFonts w:ascii="Times New Roman" w:hAnsi="Times New Roman"/>
          <w:b/>
          <w:color w:val="1F5A94"/>
          <w:sz w:val="32"/>
        </w:rPr>
        <w:t>Chuong 4. Xay dung va cai dat he thong</w:t>
      </w:r>
      <w:bookmarkEnd w:id="30"/>
    </w:p>
    <w:p w14:paraId="5EEFAD50">
      <w:pPr>
        <w:pStyle w:val="3"/>
        <w:jc w:val="left"/>
      </w:pPr>
      <w:bookmarkStart w:id="31" w:name="_Toc19516"/>
      <w:r>
        <w:rPr>
          <w:rFonts w:ascii="Times New Roman" w:hAnsi="Times New Roman"/>
          <w:b/>
          <w:color w:val="122A43"/>
          <w:sz w:val="28"/>
        </w:rPr>
        <w:t>4.1. Cong nghe su dung</w:t>
      </w:r>
      <w:bookmarkEnd w:id="31"/>
    </w:p>
    <w:tbl>
      <w:tblPr>
        <w:tblStyle w:val="12"/>
        <w:tblW w:w="9200" w:type="dxa"/>
        <w:tblInd w:w="120" w:type="dxa"/>
        <w:tblLayout w:type="fixed"/>
        <w:tblCellMar>
          <w:top w:w="0" w:type="dxa"/>
          <w:left w:w="108" w:type="dxa"/>
          <w:bottom w:w="0" w:type="dxa"/>
          <w:right w:w="108" w:type="dxa"/>
        </w:tblCellMar>
      </w:tblPr>
      <w:tblGrid>
        <w:gridCol w:w="1955"/>
        <w:gridCol w:w="2530"/>
        <w:gridCol w:w="4715"/>
      </w:tblGrid>
      <w:tr w14:paraId="21B44C3B">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20A5B123">
            <w:pPr>
              <w:spacing w:before="0" w:after="0"/>
              <w:jc w:val="center"/>
            </w:pPr>
            <w:r>
              <w:rPr>
                <w:rFonts w:ascii="Times New Roman" w:hAnsi="Times New Roman"/>
                <w:b/>
                <w:color w:val="122A43"/>
                <w:sz w:val="22"/>
              </w:rPr>
              <w:t>Cong nghe</w:t>
            </w:r>
          </w:p>
        </w:tc>
        <w:tc>
          <w:tcPr>
            <w:tcW w:w="253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63B26AA9">
            <w:pPr>
              <w:spacing w:before="0" w:after="0"/>
              <w:jc w:val="center"/>
            </w:pPr>
            <w:r>
              <w:rPr>
                <w:rFonts w:ascii="Times New Roman" w:hAnsi="Times New Roman"/>
                <w:b/>
                <w:color w:val="122A43"/>
                <w:sz w:val="22"/>
              </w:rPr>
              <w:t>Vai tro</w:t>
            </w:r>
          </w:p>
        </w:tc>
        <w:tc>
          <w:tcPr>
            <w:tcW w:w="4715"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3F2AB3CB">
            <w:pPr>
              <w:spacing w:before="0" w:after="0"/>
              <w:jc w:val="center"/>
            </w:pPr>
            <w:r>
              <w:rPr>
                <w:rFonts w:ascii="Times New Roman" w:hAnsi="Times New Roman"/>
                <w:b/>
                <w:color w:val="122A43"/>
                <w:sz w:val="22"/>
              </w:rPr>
              <w:t>Ly do lua chon</w:t>
            </w:r>
          </w:p>
        </w:tc>
      </w:tr>
      <w:tr w14:paraId="5FD5D266">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98D917">
            <w:pPr>
              <w:spacing w:before="0" w:after="0"/>
              <w:jc w:val="left"/>
            </w:pPr>
            <w:r>
              <w:rPr>
                <w:rFonts w:ascii="Times New Roman" w:hAnsi="Times New Roman"/>
                <w:b/>
                <w:color w:val="122A43"/>
                <w:sz w:val="21"/>
              </w:rPr>
              <w:t>PHP 8.2</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EAB217">
            <w:pPr>
              <w:spacing w:before="0" w:after="0"/>
              <w:jc w:val="left"/>
            </w:pPr>
            <w:r>
              <w:rPr>
                <w:rFonts w:ascii="Times New Roman" w:hAnsi="Times New Roman"/>
                <w:b w:val="0"/>
                <w:color w:val="122A43"/>
                <w:sz w:val="21"/>
              </w:rPr>
              <w:t>Ngon ngu lap trinh backend</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2FA965B">
            <w:pPr>
              <w:spacing w:before="0" w:after="0"/>
              <w:jc w:val="left"/>
            </w:pPr>
            <w:r>
              <w:rPr>
                <w:rFonts w:ascii="Times New Roman" w:hAnsi="Times New Roman"/>
                <w:b w:val="0"/>
                <w:color w:val="122A43"/>
                <w:sz w:val="21"/>
              </w:rPr>
              <w:t>Phu hop Laravel va de trien khai local tren XAMPP.</w:t>
            </w:r>
          </w:p>
        </w:tc>
      </w:tr>
      <w:tr w14:paraId="6D433A09">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AEBB4C9">
            <w:pPr>
              <w:spacing w:before="0" w:after="0"/>
              <w:jc w:val="left"/>
            </w:pPr>
            <w:r>
              <w:rPr>
                <w:rFonts w:ascii="Times New Roman" w:hAnsi="Times New Roman"/>
                <w:b/>
                <w:color w:val="122A43"/>
                <w:sz w:val="21"/>
              </w:rPr>
              <w:t>Laravel 12</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6CA8C89">
            <w:pPr>
              <w:spacing w:before="0" w:after="0"/>
              <w:jc w:val="left"/>
            </w:pPr>
            <w:r>
              <w:rPr>
                <w:rFonts w:ascii="Times New Roman" w:hAnsi="Times New Roman"/>
                <w:b w:val="0"/>
                <w:color w:val="122A43"/>
                <w:sz w:val="21"/>
              </w:rPr>
              <w:t>Framework MVC</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832002">
            <w:pPr>
              <w:spacing w:before="0" w:after="0"/>
              <w:jc w:val="left"/>
            </w:pPr>
            <w:r>
              <w:rPr>
                <w:rFonts w:ascii="Times New Roman" w:hAnsi="Times New Roman"/>
                <w:b w:val="0"/>
                <w:color w:val="122A43"/>
                <w:sz w:val="21"/>
              </w:rPr>
              <w:t>Ho tro route, middleware, Eloquent, validation va Blade.</w:t>
            </w:r>
          </w:p>
        </w:tc>
      </w:tr>
      <w:tr w14:paraId="4D48BCB2">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6F90B1B">
            <w:pPr>
              <w:spacing w:before="0" w:after="0"/>
              <w:jc w:val="left"/>
            </w:pPr>
            <w:r>
              <w:rPr>
                <w:rFonts w:ascii="Times New Roman" w:hAnsi="Times New Roman"/>
                <w:b/>
                <w:color w:val="122A43"/>
                <w:sz w:val="21"/>
              </w:rPr>
              <w:t>Blade</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FD94079">
            <w:pPr>
              <w:spacing w:before="0" w:after="0"/>
              <w:jc w:val="left"/>
            </w:pPr>
            <w:r>
              <w:rPr>
                <w:rFonts w:ascii="Times New Roman" w:hAnsi="Times New Roman"/>
                <w:b w:val="0"/>
                <w:color w:val="122A43"/>
                <w:sz w:val="21"/>
              </w:rPr>
              <w:t>Template engine</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EE38898">
            <w:pPr>
              <w:spacing w:before="0" w:after="0"/>
              <w:jc w:val="left"/>
            </w:pPr>
            <w:r>
              <w:rPr>
                <w:rFonts w:ascii="Times New Roman" w:hAnsi="Times New Roman"/>
                <w:b w:val="0"/>
                <w:color w:val="122A43"/>
                <w:sz w:val="21"/>
              </w:rPr>
              <w:t>Xay dung giao dien dashboard, form CRUD va trang booking.</w:t>
            </w:r>
          </w:p>
        </w:tc>
      </w:tr>
      <w:tr w14:paraId="11F09483">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AC35F6">
            <w:pPr>
              <w:spacing w:before="0" w:after="0"/>
              <w:jc w:val="left"/>
            </w:pPr>
            <w:r>
              <w:rPr>
                <w:rFonts w:ascii="Times New Roman" w:hAnsi="Times New Roman"/>
                <w:b/>
                <w:color w:val="122A43"/>
                <w:sz w:val="21"/>
              </w:rPr>
              <w:t>Bootstrap 5</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DEC24A6">
            <w:pPr>
              <w:spacing w:before="0" w:after="0"/>
              <w:jc w:val="left"/>
            </w:pPr>
            <w:r>
              <w:rPr>
                <w:rFonts w:ascii="Times New Roman" w:hAnsi="Times New Roman"/>
                <w:b w:val="0"/>
                <w:color w:val="122A43"/>
                <w:sz w:val="21"/>
              </w:rPr>
              <w:t>CSS framework</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73FA71A">
            <w:pPr>
              <w:spacing w:before="0" w:after="0"/>
              <w:jc w:val="left"/>
            </w:pPr>
            <w:r>
              <w:rPr>
                <w:rFonts w:ascii="Times New Roman" w:hAnsi="Times New Roman"/>
                <w:b w:val="0"/>
                <w:color w:val="122A43"/>
                <w:sz w:val="21"/>
              </w:rPr>
              <w:t>Giup giao dien responsive va thong nhat bo cuc.</w:t>
            </w:r>
          </w:p>
        </w:tc>
      </w:tr>
      <w:tr w14:paraId="6E364C67">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16363DC">
            <w:pPr>
              <w:spacing w:before="0" w:after="0"/>
              <w:jc w:val="left"/>
            </w:pPr>
            <w:r>
              <w:rPr>
                <w:rFonts w:ascii="Times New Roman" w:hAnsi="Times New Roman"/>
                <w:b/>
                <w:color w:val="122A43"/>
                <w:sz w:val="21"/>
              </w:rPr>
              <w:t>MySQL</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E39DFBF">
            <w:pPr>
              <w:spacing w:before="0" w:after="0"/>
              <w:jc w:val="left"/>
            </w:pPr>
            <w:r>
              <w:rPr>
                <w:rFonts w:ascii="Times New Roman" w:hAnsi="Times New Roman"/>
                <w:b w:val="0"/>
                <w:color w:val="122A43"/>
                <w:sz w:val="21"/>
              </w:rPr>
              <w:t>He quan tri CSDL</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E97571E">
            <w:pPr>
              <w:spacing w:before="0" w:after="0"/>
              <w:jc w:val="left"/>
            </w:pPr>
            <w:r>
              <w:rPr>
                <w:rFonts w:ascii="Times New Roman" w:hAnsi="Times New Roman"/>
                <w:b w:val="0"/>
                <w:color w:val="122A43"/>
                <w:sz w:val="21"/>
              </w:rPr>
              <w:t>Luu du lieu booking, danh muc, lich mo va usage log.</w:t>
            </w:r>
          </w:p>
        </w:tc>
      </w:tr>
      <w:tr w14:paraId="62A650DE">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FFE967">
            <w:pPr>
              <w:spacing w:before="0" w:after="0"/>
              <w:jc w:val="left"/>
            </w:pPr>
            <w:r>
              <w:rPr>
                <w:rFonts w:ascii="Times New Roman" w:hAnsi="Times New Roman"/>
                <w:b/>
                <w:color w:val="122A43"/>
                <w:sz w:val="21"/>
              </w:rPr>
              <w:t>phpMyAdmin</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93B867E">
            <w:pPr>
              <w:spacing w:before="0" w:after="0"/>
              <w:jc w:val="left"/>
            </w:pPr>
            <w:r>
              <w:rPr>
                <w:rFonts w:ascii="Times New Roman" w:hAnsi="Times New Roman"/>
                <w:b w:val="0"/>
                <w:color w:val="122A43"/>
                <w:sz w:val="21"/>
              </w:rPr>
              <w:t>Quan ly CSDL</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48FE1BB">
            <w:pPr>
              <w:spacing w:before="0" w:after="0"/>
              <w:jc w:val="left"/>
            </w:pPr>
            <w:r>
              <w:rPr>
                <w:rFonts w:ascii="Times New Roman" w:hAnsi="Times New Roman"/>
                <w:b w:val="0"/>
                <w:color w:val="122A43"/>
                <w:sz w:val="21"/>
              </w:rPr>
              <w:t>Quan sat bang va du lieu local trong qua trinh demo.</w:t>
            </w:r>
          </w:p>
        </w:tc>
      </w:tr>
      <w:tr w14:paraId="064118E7">
        <w:tblPrEx>
          <w:tblCellMar>
            <w:top w:w="0" w:type="dxa"/>
            <w:left w:w="108" w:type="dxa"/>
            <w:bottom w:w="0" w:type="dxa"/>
            <w:right w:w="108" w:type="dxa"/>
          </w:tblCellMar>
        </w:tblPrEx>
        <w:tc>
          <w:tcPr>
            <w:tcW w:w="195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26AB2F9">
            <w:pPr>
              <w:spacing w:before="0" w:after="0"/>
              <w:jc w:val="left"/>
            </w:pPr>
            <w:r>
              <w:rPr>
                <w:rFonts w:ascii="Times New Roman" w:hAnsi="Times New Roman"/>
                <w:b/>
                <w:color w:val="122A43"/>
                <w:sz w:val="21"/>
              </w:rPr>
              <w:t>Git va GitHub</w:t>
            </w:r>
          </w:p>
        </w:tc>
        <w:tc>
          <w:tcPr>
            <w:tcW w:w="253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01D031">
            <w:pPr>
              <w:spacing w:before="0" w:after="0"/>
              <w:jc w:val="left"/>
            </w:pPr>
            <w:r>
              <w:rPr>
                <w:rFonts w:ascii="Times New Roman" w:hAnsi="Times New Roman"/>
                <w:b w:val="0"/>
                <w:color w:val="122A43"/>
                <w:sz w:val="21"/>
              </w:rPr>
              <w:t>Quan ly ma nguon</w:t>
            </w:r>
          </w:p>
        </w:tc>
        <w:tc>
          <w:tcPr>
            <w:tcW w:w="4715"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08045EC">
            <w:pPr>
              <w:spacing w:before="0" w:after="0"/>
              <w:jc w:val="left"/>
            </w:pPr>
            <w:r>
              <w:rPr>
                <w:rFonts w:ascii="Times New Roman" w:hAnsi="Times New Roman"/>
                <w:b w:val="0"/>
                <w:color w:val="122A43"/>
                <w:sz w:val="21"/>
              </w:rPr>
              <w:t>Luu vet cac moc hoan thien va day du an len kho ma nguon.</w:t>
            </w:r>
          </w:p>
        </w:tc>
      </w:tr>
    </w:tbl>
    <w:p w14:paraId="340F3DD8">
      <w:pPr>
        <w:pStyle w:val="3"/>
        <w:jc w:val="left"/>
      </w:pPr>
      <w:bookmarkStart w:id="32" w:name="_Toc28739"/>
      <w:r>
        <w:rPr>
          <w:rFonts w:ascii="Times New Roman" w:hAnsi="Times New Roman"/>
          <w:b/>
          <w:color w:val="122A43"/>
          <w:sz w:val="28"/>
        </w:rPr>
        <w:t>4.2. Moi truong cai dat</w:t>
      </w:r>
      <w:bookmarkEnd w:id="32"/>
    </w:p>
    <w:tbl>
      <w:tblPr>
        <w:tblStyle w:val="12"/>
        <w:tblW w:w="9200" w:type="dxa"/>
        <w:tblInd w:w="120" w:type="dxa"/>
        <w:tblLayout w:type="fixed"/>
        <w:tblCellMar>
          <w:top w:w="0" w:type="dxa"/>
          <w:left w:w="108" w:type="dxa"/>
          <w:bottom w:w="0" w:type="dxa"/>
          <w:right w:w="108" w:type="dxa"/>
        </w:tblCellMar>
      </w:tblPr>
      <w:tblGrid>
        <w:gridCol w:w="2070"/>
        <w:gridCol w:w="2070"/>
        <w:gridCol w:w="5060"/>
      </w:tblGrid>
      <w:tr w14:paraId="465DB34E">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4600B664">
            <w:pPr>
              <w:spacing w:before="0" w:after="0"/>
              <w:jc w:val="center"/>
            </w:pPr>
            <w:r>
              <w:rPr>
                <w:rFonts w:ascii="Times New Roman" w:hAnsi="Times New Roman"/>
                <w:b/>
                <w:color w:val="122A43"/>
                <w:sz w:val="22"/>
              </w:rPr>
              <w:t>Thanh phan</w:t>
            </w:r>
          </w:p>
        </w:tc>
        <w:tc>
          <w:tcPr>
            <w:tcW w:w="207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9227436">
            <w:pPr>
              <w:spacing w:before="0" w:after="0"/>
              <w:jc w:val="center"/>
            </w:pPr>
            <w:r>
              <w:rPr>
                <w:rFonts w:ascii="Times New Roman" w:hAnsi="Times New Roman"/>
                <w:b/>
                <w:color w:val="122A43"/>
                <w:sz w:val="22"/>
              </w:rPr>
              <w:t>Gia tri</w:t>
            </w:r>
          </w:p>
        </w:tc>
        <w:tc>
          <w:tcPr>
            <w:tcW w:w="506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3967868">
            <w:pPr>
              <w:spacing w:before="0" w:after="0"/>
              <w:jc w:val="center"/>
            </w:pPr>
            <w:r>
              <w:rPr>
                <w:rFonts w:ascii="Times New Roman" w:hAnsi="Times New Roman"/>
                <w:b/>
                <w:color w:val="122A43"/>
                <w:sz w:val="22"/>
              </w:rPr>
              <w:t>Vai tro</w:t>
            </w:r>
          </w:p>
        </w:tc>
      </w:tr>
      <w:tr w14:paraId="70F9AC74">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9A31888">
            <w:pPr>
              <w:spacing w:before="0" w:after="0"/>
              <w:jc w:val="left"/>
            </w:pPr>
            <w:r>
              <w:rPr>
                <w:rFonts w:ascii="Times New Roman" w:hAnsi="Times New Roman"/>
                <w:b/>
                <w:color w:val="122A43"/>
                <w:sz w:val="20"/>
              </w:rPr>
              <w:t>He dieu hanh</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4C6A141">
            <w:pPr>
              <w:spacing w:before="0" w:after="0"/>
              <w:jc w:val="left"/>
            </w:pPr>
            <w:r>
              <w:rPr>
                <w:rFonts w:ascii="Times New Roman" w:hAnsi="Times New Roman"/>
                <w:b w:val="0"/>
                <w:color w:val="122A43"/>
                <w:sz w:val="20"/>
              </w:rPr>
              <w:t>Windows</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8A8F881">
            <w:pPr>
              <w:spacing w:before="0" w:after="0"/>
              <w:jc w:val="left"/>
            </w:pPr>
            <w:r>
              <w:rPr>
                <w:rFonts w:ascii="Times New Roman" w:hAnsi="Times New Roman"/>
                <w:b w:val="0"/>
                <w:color w:val="122A43"/>
                <w:sz w:val="20"/>
              </w:rPr>
              <w:t>Moi truong phat trien local tren may ca nhan.</w:t>
            </w:r>
          </w:p>
        </w:tc>
      </w:tr>
      <w:tr w14:paraId="4B784524">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2548B73">
            <w:pPr>
              <w:spacing w:before="0" w:after="0"/>
              <w:jc w:val="left"/>
            </w:pPr>
            <w:r>
              <w:rPr>
                <w:rFonts w:ascii="Times New Roman" w:hAnsi="Times New Roman"/>
                <w:b/>
                <w:color w:val="122A43"/>
                <w:sz w:val="20"/>
              </w:rPr>
              <w:t>PHP</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3BD06B5">
            <w:pPr>
              <w:spacing w:before="0" w:after="0"/>
              <w:jc w:val="left"/>
            </w:pPr>
            <w:r>
              <w:rPr>
                <w:rFonts w:ascii="Times New Roman" w:hAnsi="Times New Roman"/>
                <w:b w:val="0"/>
                <w:color w:val="122A43"/>
                <w:sz w:val="20"/>
              </w:rPr>
              <w:t>8.2.12</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8A48B3">
            <w:pPr>
              <w:spacing w:before="0" w:after="0"/>
              <w:jc w:val="left"/>
            </w:pPr>
            <w:r>
              <w:rPr>
                <w:rFonts w:ascii="Times New Roman" w:hAnsi="Times New Roman"/>
                <w:b w:val="0"/>
                <w:color w:val="122A43"/>
                <w:sz w:val="20"/>
              </w:rPr>
              <w:t>Chay Laravel thong qua XAMPP / CLI.</w:t>
            </w:r>
          </w:p>
        </w:tc>
      </w:tr>
      <w:tr w14:paraId="3CC3DB24">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9DC37A7">
            <w:pPr>
              <w:spacing w:before="0" w:after="0"/>
              <w:jc w:val="left"/>
            </w:pPr>
            <w:r>
              <w:rPr>
                <w:rFonts w:ascii="Times New Roman" w:hAnsi="Times New Roman"/>
                <w:b/>
                <w:color w:val="122A43"/>
                <w:sz w:val="20"/>
              </w:rPr>
              <w:t>Composer</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54BFB76">
            <w:pPr>
              <w:spacing w:before="0" w:after="0"/>
              <w:jc w:val="left"/>
            </w:pPr>
            <w:r>
              <w:rPr>
                <w:rFonts w:ascii="Times New Roman" w:hAnsi="Times New Roman"/>
                <w:b w:val="0"/>
                <w:color w:val="122A43"/>
                <w:sz w:val="20"/>
              </w:rPr>
              <w:t>2.10.2</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45498A5">
            <w:pPr>
              <w:spacing w:before="0" w:after="0"/>
              <w:jc w:val="left"/>
            </w:pPr>
            <w:r>
              <w:rPr>
                <w:rFonts w:ascii="Times New Roman" w:hAnsi="Times New Roman"/>
                <w:b w:val="0"/>
                <w:color w:val="122A43"/>
                <w:sz w:val="20"/>
              </w:rPr>
              <w:t>Quan ly dependency PHP.</w:t>
            </w:r>
          </w:p>
        </w:tc>
      </w:tr>
      <w:tr w14:paraId="7F6EC8A8">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1382234">
            <w:pPr>
              <w:spacing w:before="0" w:after="0"/>
              <w:jc w:val="left"/>
            </w:pPr>
            <w:r>
              <w:rPr>
                <w:rFonts w:ascii="Times New Roman" w:hAnsi="Times New Roman"/>
                <w:b/>
                <w:color w:val="122A43"/>
                <w:sz w:val="20"/>
              </w:rPr>
              <w:t>Node.js</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44CBB2C">
            <w:pPr>
              <w:spacing w:before="0" w:after="0"/>
              <w:jc w:val="left"/>
            </w:pPr>
            <w:r>
              <w:rPr>
                <w:rFonts w:ascii="Times New Roman" w:hAnsi="Times New Roman"/>
                <w:b w:val="0"/>
                <w:color w:val="122A43"/>
                <w:sz w:val="20"/>
              </w:rPr>
              <w:t>v24.16.0</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5C4A2C5">
            <w:pPr>
              <w:spacing w:before="0" w:after="0"/>
              <w:jc w:val="left"/>
            </w:pPr>
            <w:r>
              <w:rPr>
                <w:rFonts w:ascii="Times New Roman" w:hAnsi="Times New Roman"/>
                <w:b w:val="0"/>
                <w:color w:val="122A43"/>
                <w:sz w:val="20"/>
              </w:rPr>
              <w:t>Build tai nguyen frontend bang Vite.</w:t>
            </w:r>
          </w:p>
        </w:tc>
      </w:tr>
      <w:tr w14:paraId="6D6EA74D">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BC4AA9E">
            <w:pPr>
              <w:spacing w:before="0" w:after="0"/>
              <w:jc w:val="left"/>
            </w:pPr>
            <w:r>
              <w:rPr>
                <w:rFonts w:ascii="Times New Roman" w:hAnsi="Times New Roman"/>
                <w:b/>
                <w:color w:val="122A43"/>
                <w:sz w:val="20"/>
              </w:rPr>
              <w:t>npm</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E27CF6F">
            <w:pPr>
              <w:spacing w:before="0" w:after="0"/>
              <w:jc w:val="left"/>
            </w:pPr>
            <w:r>
              <w:rPr>
                <w:rFonts w:ascii="Times New Roman" w:hAnsi="Times New Roman"/>
                <w:b w:val="0"/>
                <w:color w:val="122A43"/>
                <w:sz w:val="20"/>
              </w:rPr>
              <w:t>11.13.0</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88004DF">
            <w:pPr>
              <w:spacing w:before="0" w:after="0"/>
              <w:jc w:val="left"/>
            </w:pPr>
            <w:r>
              <w:rPr>
                <w:rFonts w:ascii="Times New Roman" w:hAnsi="Times New Roman"/>
                <w:b w:val="0"/>
                <w:color w:val="122A43"/>
                <w:sz w:val="20"/>
              </w:rPr>
              <w:t>Cai dat package frontend.</w:t>
            </w:r>
          </w:p>
        </w:tc>
      </w:tr>
      <w:tr w14:paraId="10E55719">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0F362B0">
            <w:pPr>
              <w:spacing w:before="0" w:after="0"/>
              <w:jc w:val="left"/>
            </w:pPr>
            <w:r>
              <w:rPr>
                <w:rFonts w:ascii="Times New Roman" w:hAnsi="Times New Roman"/>
                <w:b/>
                <w:color w:val="122A43"/>
                <w:sz w:val="20"/>
              </w:rPr>
              <w:t>Web server</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C4DE7E7">
            <w:pPr>
              <w:spacing w:before="0" w:after="0"/>
              <w:jc w:val="left"/>
            </w:pPr>
            <w:r>
              <w:rPr>
                <w:rFonts w:ascii="Times New Roman" w:hAnsi="Times New Roman"/>
                <w:b w:val="0"/>
                <w:color w:val="122A43"/>
                <w:sz w:val="20"/>
              </w:rPr>
              <w:t>Apache (XAMPP)</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88B109F">
            <w:pPr>
              <w:spacing w:before="0" w:after="0"/>
              <w:jc w:val="left"/>
            </w:pPr>
            <w:r>
              <w:rPr>
                <w:rFonts w:ascii="Times New Roman" w:hAnsi="Times New Roman"/>
                <w:b w:val="0"/>
                <w:color w:val="122A43"/>
                <w:sz w:val="20"/>
              </w:rPr>
              <w:t>Phuc vu ung dung local.</w:t>
            </w:r>
          </w:p>
        </w:tc>
      </w:tr>
      <w:tr w14:paraId="36D419B1">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67B70AD">
            <w:pPr>
              <w:spacing w:before="0" w:after="0"/>
              <w:jc w:val="left"/>
            </w:pPr>
            <w:r>
              <w:rPr>
                <w:rFonts w:ascii="Times New Roman" w:hAnsi="Times New Roman"/>
                <w:b/>
                <w:color w:val="122A43"/>
                <w:sz w:val="20"/>
              </w:rPr>
              <w:t>Database</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023DB4A">
            <w:pPr>
              <w:spacing w:before="0" w:after="0"/>
              <w:jc w:val="left"/>
            </w:pPr>
            <w:r>
              <w:rPr>
                <w:rFonts w:ascii="Times New Roman" w:hAnsi="Times New Roman"/>
                <w:b w:val="0"/>
                <w:color w:val="122A43"/>
                <w:sz w:val="20"/>
              </w:rPr>
              <w:t>MySQL (XAMPP)</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EEDABF1">
            <w:pPr>
              <w:spacing w:before="0" w:after="0"/>
              <w:jc w:val="left"/>
            </w:pPr>
            <w:r>
              <w:rPr>
                <w:rFonts w:ascii="Times New Roman" w:hAnsi="Times New Roman"/>
                <w:b w:val="0"/>
                <w:color w:val="122A43"/>
                <w:sz w:val="20"/>
              </w:rPr>
              <w:t>Luu du lieu nghiep vu cua he thong.</w:t>
            </w:r>
          </w:p>
        </w:tc>
      </w:tr>
      <w:tr w14:paraId="7DEADFC2">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093B443">
            <w:pPr>
              <w:spacing w:before="0" w:after="0"/>
              <w:jc w:val="left"/>
            </w:pPr>
            <w:r>
              <w:rPr>
                <w:rFonts w:ascii="Times New Roman" w:hAnsi="Times New Roman"/>
                <w:b/>
                <w:color w:val="122A43"/>
                <w:sz w:val="20"/>
              </w:rPr>
              <w:t>Cong cu CSDL</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E916493">
            <w:pPr>
              <w:spacing w:before="0" w:after="0"/>
              <w:jc w:val="left"/>
            </w:pPr>
            <w:r>
              <w:rPr>
                <w:rFonts w:ascii="Times New Roman" w:hAnsi="Times New Roman"/>
                <w:b w:val="0"/>
                <w:color w:val="122A43"/>
                <w:sz w:val="20"/>
              </w:rPr>
              <w:t>phpMyAdmin</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C994349">
            <w:pPr>
              <w:spacing w:before="0" w:after="0"/>
              <w:jc w:val="left"/>
            </w:pPr>
            <w:r>
              <w:rPr>
                <w:rFonts w:ascii="Times New Roman" w:hAnsi="Times New Roman"/>
                <w:b w:val="0"/>
                <w:color w:val="122A43"/>
                <w:sz w:val="20"/>
              </w:rPr>
              <w:t>Quan sat schema va du lieu demo.</w:t>
            </w:r>
          </w:p>
        </w:tc>
      </w:tr>
      <w:tr w14:paraId="20772F4C">
        <w:tblPrEx>
          <w:tblCellMar>
            <w:top w:w="0" w:type="dxa"/>
            <w:left w:w="108" w:type="dxa"/>
            <w:bottom w:w="0" w:type="dxa"/>
            <w:right w:w="108" w:type="dxa"/>
          </w:tblCellMar>
        </w:tblPrEx>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71A9184">
            <w:pPr>
              <w:spacing w:before="0" w:after="0"/>
              <w:jc w:val="left"/>
            </w:pPr>
            <w:r>
              <w:rPr>
                <w:rFonts w:ascii="Times New Roman" w:hAnsi="Times New Roman"/>
                <w:b/>
                <w:color w:val="122A43"/>
                <w:sz w:val="20"/>
              </w:rPr>
              <w:t>Terminal</w:t>
            </w:r>
          </w:p>
        </w:tc>
        <w:tc>
          <w:tcPr>
            <w:tcW w:w="207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235D5013">
            <w:pPr>
              <w:spacing w:before="0" w:after="0"/>
              <w:jc w:val="left"/>
            </w:pPr>
            <w:r>
              <w:rPr>
                <w:rFonts w:ascii="Times New Roman" w:hAnsi="Times New Roman"/>
                <w:b w:val="0"/>
                <w:color w:val="122A43"/>
                <w:sz w:val="20"/>
              </w:rPr>
              <w:t>Git Bash</w:t>
            </w:r>
          </w:p>
        </w:tc>
        <w:tc>
          <w:tcPr>
            <w:tcW w:w="50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184E10AD">
            <w:pPr>
              <w:spacing w:before="0" w:after="0"/>
              <w:jc w:val="left"/>
            </w:pPr>
            <w:r>
              <w:rPr>
                <w:rFonts w:ascii="Times New Roman" w:hAnsi="Times New Roman"/>
                <w:b w:val="0"/>
                <w:color w:val="122A43"/>
                <w:sz w:val="20"/>
              </w:rPr>
              <w:t>Thuc hien cac lenh cai dat, git va artisan.</w:t>
            </w:r>
          </w:p>
        </w:tc>
      </w:tr>
    </w:tbl>
    <w:p w14:paraId="729D66DC">
      <w:pPr>
        <w:pStyle w:val="3"/>
        <w:jc w:val="left"/>
      </w:pPr>
      <w:bookmarkStart w:id="33" w:name="_Toc19355"/>
      <w:r>
        <w:rPr>
          <w:rFonts w:ascii="Times New Roman" w:hAnsi="Times New Roman"/>
          <w:b/>
          <w:color w:val="122A43"/>
          <w:sz w:val="28"/>
        </w:rPr>
        <w:t>4.3. Cac chuc nang da hoan thanh</w:t>
      </w:r>
      <w:bookmarkEnd w:id="33"/>
    </w:p>
    <w:tbl>
      <w:tblPr>
        <w:tblStyle w:val="12"/>
        <w:tblW w:w="9200" w:type="dxa"/>
        <w:tblInd w:w="120" w:type="dxa"/>
        <w:tblLayout w:type="fixed"/>
        <w:tblCellMar>
          <w:top w:w="0" w:type="dxa"/>
          <w:left w:w="108" w:type="dxa"/>
          <w:bottom w:w="0" w:type="dxa"/>
          <w:right w:w="108" w:type="dxa"/>
        </w:tblCellMar>
      </w:tblPr>
      <w:tblGrid>
        <w:gridCol w:w="2760"/>
        <w:gridCol w:w="6440"/>
      </w:tblGrid>
      <w:tr w14:paraId="3C5D6CE1">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0DB72D0C">
            <w:pPr>
              <w:spacing w:before="0" w:after="0"/>
              <w:jc w:val="center"/>
            </w:pPr>
            <w:r>
              <w:rPr>
                <w:rFonts w:ascii="Times New Roman" w:hAnsi="Times New Roman"/>
                <w:b/>
                <w:color w:val="122A43"/>
                <w:sz w:val="22"/>
              </w:rPr>
              <w:t>Nhom chuc nang</w:t>
            </w:r>
          </w:p>
        </w:tc>
        <w:tc>
          <w:tcPr>
            <w:tcW w:w="6440" w:type="dxa"/>
            <w:tcBorders>
              <w:top w:val="single" w:color="C9D4E1" w:sz="8" w:space="0"/>
              <w:left w:val="single" w:color="C9D4E1" w:sz="8" w:space="0"/>
              <w:bottom w:val="single" w:color="C9D4E1" w:sz="8" w:space="0"/>
              <w:right w:val="single" w:color="C9D4E1" w:sz="8" w:space="0"/>
            </w:tcBorders>
            <w:shd w:val="clear" w:color="auto" w:fill="E9F1F8"/>
            <w:tcMar>
              <w:top w:w="80" w:type="dxa"/>
              <w:left w:w="120" w:type="dxa"/>
              <w:bottom w:w="80" w:type="dxa"/>
              <w:right w:w="120" w:type="dxa"/>
            </w:tcMar>
            <w:vAlign w:val="center"/>
          </w:tcPr>
          <w:p w14:paraId="19EF3D63">
            <w:pPr>
              <w:spacing w:before="0" w:after="0"/>
              <w:jc w:val="center"/>
            </w:pPr>
            <w:r>
              <w:rPr>
                <w:rFonts w:ascii="Times New Roman" w:hAnsi="Times New Roman"/>
                <w:b/>
                <w:color w:val="122A43"/>
                <w:sz w:val="22"/>
              </w:rPr>
              <w:t>Noi dung da xay dung</w:t>
            </w:r>
          </w:p>
        </w:tc>
      </w:tr>
      <w:tr w14:paraId="7727B925">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5B5DF15">
            <w:pPr>
              <w:spacing w:before="0" w:after="0"/>
              <w:jc w:val="left"/>
            </w:pPr>
            <w:r>
              <w:rPr>
                <w:rFonts w:ascii="Times New Roman" w:hAnsi="Times New Roman"/>
                <w:b/>
                <w:color w:val="122A43"/>
                <w:sz w:val="21"/>
              </w:rPr>
              <w:t>Xac thuc va phan quyen</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CF4A233">
            <w:pPr>
              <w:spacing w:before="0" w:after="0"/>
              <w:jc w:val="left"/>
            </w:pPr>
            <w:r>
              <w:rPr>
                <w:rFonts w:ascii="Times New Roman" w:hAnsi="Times New Roman"/>
                <w:b w:val="0"/>
                <w:color w:val="122A43"/>
                <w:sz w:val="21"/>
              </w:rPr>
              <w:t>Dang nhap, dang xuat, middleware role:admin va BookingPolicy.</w:t>
            </w:r>
          </w:p>
        </w:tc>
      </w:tr>
      <w:tr w14:paraId="65E01646">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D4FC7A1">
            <w:pPr>
              <w:spacing w:before="0" w:after="0"/>
              <w:jc w:val="left"/>
            </w:pPr>
            <w:r>
              <w:rPr>
                <w:rFonts w:ascii="Times New Roman" w:hAnsi="Times New Roman"/>
                <w:b/>
                <w:color w:val="122A43"/>
                <w:sz w:val="21"/>
              </w:rPr>
              <w:t>Quan ly tai nguyen</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7ECDF94A">
            <w:pPr>
              <w:spacing w:before="0" w:after="0"/>
              <w:jc w:val="left"/>
            </w:pPr>
            <w:r>
              <w:rPr>
                <w:rFonts w:ascii="Times New Roman" w:hAnsi="Times New Roman"/>
                <w:b w:val="0"/>
                <w:color w:val="122A43"/>
                <w:sz w:val="21"/>
              </w:rPr>
              <w:t>CRUD sport_types, courts, time_slots, court_schedules.</w:t>
            </w:r>
          </w:p>
        </w:tc>
      </w:tr>
      <w:tr w14:paraId="74AA9F0D">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FA86DEE">
            <w:pPr>
              <w:spacing w:before="0" w:after="0"/>
              <w:jc w:val="left"/>
            </w:pPr>
            <w:r>
              <w:rPr>
                <w:rFonts w:ascii="Times New Roman" w:hAnsi="Times New Roman"/>
                <w:b/>
                <w:color w:val="122A43"/>
                <w:sz w:val="21"/>
              </w:rPr>
              <w:t>Workflow booking</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7FCB9A2">
            <w:pPr>
              <w:spacing w:before="0" w:after="0"/>
              <w:jc w:val="left"/>
            </w:pPr>
            <w:r>
              <w:rPr>
                <w:rFonts w:ascii="Times New Roman" w:hAnsi="Times New Roman"/>
                <w:b w:val="0"/>
                <w:color w:val="122A43"/>
                <w:sz w:val="21"/>
              </w:rPr>
              <w:t>Tao booking, kiem tra xung dot, xem, sua, huy, duyet va tu choi.</w:t>
            </w:r>
          </w:p>
        </w:tc>
      </w:tr>
      <w:tr w14:paraId="1844FEFB">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74FE7C3">
            <w:pPr>
              <w:spacing w:before="0" w:after="0"/>
              <w:jc w:val="left"/>
            </w:pPr>
            <w:r>
              <w:rPr>
                <w:rFonts w:ascii="Times New Roman" w:hAnsi="Times New Roman"/>
                <w:b/>
                <w:color w:val="122A43"/>
                <w:sz w:val="21"/>
              </w:rPr>
              <w:t>Usage log</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54009C16">
            <w:pPr>
              <w:spacing w:before="0" w:after="0"/>
              <w:jc w:val="left"/>
            </w:pPr>
            <w:r>
              <w:rPr>
                <w:rFonts w:ascii="Times New Roman" w:hAnsi="Times New Roman"/>
                <w:b w:val="0"/>
                <w:color w:val="122A43"/>
                <w:sz w:val="21"/>
              </w:rPr>
              <w:t>Ghi nhan used, no_show, cancelled va dong bo trang thai booking.</w:t>
            </w:r>
          </w:p>
        </w:tc>
      </w:tr>
      <w:tr w14:paraId="11A00B4A">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0609D7FE">
            <w:pPr>
              <w:spacing w:before="0" w:after="0"/>
              <w:jc w:val="left"/>
            </w:pPr>
            <w:r>
              <w:rPr>
                <w:rFonts w:ascii="Times New Roman" w:hAnsi="Times New Roman"/>
                <w:b/>
                <w:color w:val="122A43"/>
                <w:sz w:val="21"/>
              </w:rPr>
              <w:t>Dashboard va bao cao</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34DA9E3F">
            <w:pPr>
              <w:spacing w:before="0" w:after="0"/>
              <w:jc w:val="left"/>
            </w:pPr>
            <w:r>
              <w:rPr>
                <w:rFonts w:ascii="Times New Roman" w:hAnsi="Times New Roman"/>
                <w:b w:val="0"/>
                <w:color w:val="122A43"/>
                <w:sz w:val="21"/>
              </w:rPr>
              <w:t>Thong ke tong quan theo vai tro, top san, top sinh vien va xu huong dat san.</w:t>
            </w:r>
          </w:p>
        </w:tc>
      </w:tr>
      <w:tr w14:paraId="764C6A5F">
        <w:tblPrEx>
          <w:tblCellMar>
            <w:top w:w="0" w:type="dxa"/>
            <w:left w:w="108" w:type="dxa"/>
            <w:bottom w:w="0" w:type="dxa"/>
            <w:right w:w="108" w:type="dxa"/>
          </w:tblCellMar>
        </w:tblPrEx>
        <w:tc>
          <w:tcPr>
            <w:tcW w:w="276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408EEE62">
            <w:pPr>
              <w:spacing w:before="0" w:after="0"/>
              <w:jc w:val="left"/>
            </w:pPr>
            <w:r>
              <w:rPr>
                <w:rFonts w:ascii="Times New Roman" w:hAnsi="Times New Roman"/>
                <w:b/>
                <w:color w:val="122A43"/>
                <w:sz w:val="21"/>
              </w:rPr>
              <w:t>Du lieu demo</w:t>
            </w:r>
          </w:p>
        </w:tc>
        <w:tc>
          <w:tcPr>
            <w:tcW w:w="6440" w:type="dxa"/>
            <w:tcBorders>
              <w:top w:val="single" w:color="C9D4E1" w:sz="8" w:space="0"/>
              <w:left w:val="single" w:color="C9D4E1" w:sz="8" w:space="0"/>
              <w:bottom w:val="single" w:color="C9D4E1" w:sz="8" w:space="0"/>
              <w:right w:val="single" w:color="C9D4E1" w:sz="8" w:space="0"/>
            </w:tcBorders>
            <w:tcMar>
              <w:top w:w="80" w:type="dxa"/>
              <w:left w:w="120" w:type="dxa"/>
              <w:bottom w:w="80" w:type="dxa"/>
              <w:right w:w="120" w:type="dxa"/>
            </w:tcMar>
            <w:vAlign w:val="center"/>
          </w:tcPr>
          <w:p w14:paraId="6876DDFD">
            <w:pPr>
              <w:spacing w:before="0" w:after="0"/>
              <w:jc w:val="left"/>
            </w:pPr>
            <w:r>
              <w:rPr>
                <w:rFonts w:ascii="Times New Roman" w:hAnsi="Times New Roman"/>
                <w:b w:val="0"/>
                <w:color w:val="122A43"/>
                <w:sz w:val="21"/>
              </w:rPr>
              <w:t>Seeder tai khoan, san, lich mo, booking va usage log de demo nhanh.</w:t>
            </w:r>
          </w:p>
        </w:tc>
      </w:tr>
      <w:tr w14:paraId="274F6D97">
        <w:tblPrEx>
          <w:tblCellMar>
            <w:top w:w="0" w:type="dxa"/>
            <w:left w:w="108" w:type="dxa"/>
            <w:bottom w:w="0" w:type="dxa"/>
            <w:right w:w="108" w:type="dxa"/>
          </w:tblCellMar>
        </w:tblPrEx>
        <w:tc>
          <w:tcPr>
            <w:tcW w:w="9200" w:type="dxa"/>
            <w:gridSpan w:val="2"/>
            <w:tcBorders>
              <w:top w:val="single" w:color="C9D4E1" w:sz="8" w:space="0"/>
              <w:left w:val="single" w:color="C9D4E1" w:sz="8" w:space="0"/>
              <w:bottom w:val="single" w:color="C9D4E1" w:sz="8" w:space="0"/>
              <w:right w:val="single" w:color="C9D4E1" w:sz="8" w:space="0"/>
            </w:tcBorders>
            <w:shd w:val="clear" w:color="auto" w:fill="F6F9FC"/>
            <w:tcMar>
              <w:top w:w="80" w:type="dxa"/>
              <w:left w:w="120" w:type="dxa"/>
              <w:bottom w:w="80" w:type="dxa"/>
              <w:right w:w="120" w:type="dxa"/>
            </w:tcMar>
          </w:tcPr>
          <w:p w14:paraId="18639610">
            <w:pPr>
              <w:spacing w:before="40" w:after="40"/>
            </w:pPr>
            <w:r>
              <w:rPr>
                <w:rFonts w:ascii="Times New Roman" w:hAnsi="Times New Roman"/>
                <w:color w:val="122A43"/>
                <w:sz w:val="23"/>
              </w:rPr>
              <w:t>Tai khoan demo hien co: admin@campus.local / password, student1@campus.local / password, student2@campus.local / password.</w:t>
            </w:r>
          </w:p>
        </w:tc>
      </w:tr>
    </w:tbl>
    <w:p w14:paraId="27350D51">
      <w:pPr>
        <w:pStyle w:val="3"/>
        <w:jc w:val="left"/>
      </w:pPr>
      <w:bookmarkStart w:id="34" w:name="_Toc23678"/>
      <w:r>
        <w:rPr>
          <w:rFonts w:ascii="Times New Roman" w:hAnsi="Times New Roman"/>
          <w:b/>
          <w:color w:val="122A43"/>
          <w:sz w:val="28"/>
        </w:rPr>
        <w:t>4.4. Minh hoa giao dien</w:t>
      </w:r>
      <w:bookmarkEnd w:id="34"/>
    </w:p>
    <w:p w14:paraId="4F4F5A3C">
      <w:pPr>
        <w:ind w:firstLine="504"/>
        <w:jc w:val="both"/>
      </w:pPr>
      <w:r>
        <w:rPr>
          <w:rFonts w:ascii="Times New Roman" w:hAnsi="Times New Roman"/>
          <w:color w:val="122A43"/>
          <w:sz w:val="26"/>
        </w:rPr>
        <w:t>De phuc vu bao cao, duoi day la hinh minh hoa cho ba man hinh dai dien cua he thong gom trang dang nhap, dashboard quan tri va form dat san.</w:t>
      </w:r>
    </w:p>
    <w:p w14:paraId="347F9EF4">
      <w:pPr>
        <w:jc w:val="center"/>
      </w:pPr>
      <w:r>
        <w:drawing>
          <wp:inline distT="0" distB="0" distL="114300" distR="114300">
            <wp:extent cx="6309360" cy="3683000"/>
            <wp:effectExtent l="0" t="0" r="1524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309360" cy="3683302"/>
                    </a:xfrm>
                    <a:prstGeom prst="rect">
                      <a:avLst/>
                    </a:prstGeom>
                  </pic:spPr>
                </pic:pic>
              </a:graphicData>
            </a:graphic>
          </wp:inline>
        </w:drawing>
      </w:r>
    </w:p>
    <w:p w14:paraId="2D35F8DF">
      <w:pPr>
        <w:jc w:val="center"/>
      </w:pPr>
      <w:r>
        <w:rPr>
          <w:rFonts w:ascii="Times New Roman" w:hAnsi="Times New Roman"/>
          <w:i/>
          <w:color w:val="5B6673"/>
          <w:sz w:val="23"/>
        </w:rPr>
        <w:t>Hinh 4.1. Minh hoa mot so man hinh chinh cua he thong</w:t>
      </w:r>
    </w:p>
    <w:tbl>
      <w:tblPr>
        <w:tblStyle w:val="12"/>
        <w:tblW w:w="9200" w:type="dxa"/>
        <w:tblInd w:w="120" w:type="dxa"/>
        <w:tblLayout w:type="fixed"/>
        <w:tblCellMar>
          <w:top w:w="0" w:type="dxa"/>
          <w:left w:w="108" w:type="dxa"/>
          <w:bottom w:w="0" w:type="dxa"/>
          <w:right w:w="108" w:type="dxa"/>
        </w:tblCellMar>
      </w:tblPr>
      <w:tblGrid>
        <w:gridCol w:w="9200"/>
      </w:tblGrid>
      <w:tr w14:paraId="448972CA">
        <w:tblPrEx>
          <w:tblCellMar>
            <w:top w:w="0" w:type="dxa"/>
            <w:left w:w="108" w:type="dxa"/>
            <w:bottom w:w="0" w:type="dxa"/>
            <w:right w:w="108" w:type="dxa"/>
          </w:tblCellMar>
        </w:tblPrEx>
        <w:tc>
          <w:tcPr>
            <w:tcW w:w="9200" w:type="dxa"/>
            <w:tcBorders>
              <w:top w:val="single" w:color="C9D4E1" w:sz="8" w:space="0"/>
              <w:left w:val="single" w:color="C9D4E1" w:sz="8" w:space="0"/>
              <w:bottom w:val="single" w:color="C9D4E1" w:sz="8" w:space="0"/>
              <w:right w:val="single" w:color="C9D4E1" w:sz="8" w:space="0"/>
            </w:tcBorders>
            <w:shd w:val="clear" w:color="auto" w:fill="F6F9FC"/>
            <w:tcMar>
              <w:top w:w="80" w:type="dxa"/>
              <w:left w:w="120" w:type="dxa"/>
              <w:bottom w:w="80" w:type="dxa"/>
              <w:right w:w="120" w:type="dxa"/>
            </w:tcMar>
          </w:tcPr>
          <w:p w14:paraId="7B021F41">
            <w:pPr>
              <w:spacing w:before="40" w:after="40"/>
            </w:pPr>
            <w:r>
              <w:rPr>
                <w:rFonts w:ascii="Times New Roman" w:hAnsi="Times New Roman"/>
                <w:color w:val="122A43"/>
                <w:sz w:val="23"/>
              </w:rPr>
              <w:t>Khi demo truc tiep, co the dang nhap bang tai khoan admin de minh hoa dashboard, CRUD danh muc va phe duyet booking; sau do dang nhap bang tai khoan sinh vien de minh hoa form dat san.</w:t>
            </w:r>
          </w:p>
        </w:tc>
      </w:tr>
    </w:tbl>
    <w:p w14:paraId="4BD9B8DC">
      <w:pPr>
        <w:pStyle w:val="2"/>
        <w:jc w:val="left"/>
      </w:pPr>
      <w:bookmarkStart w:id="35" w:name="_Toc5508"/>
      <w:r>
        <w:rPr>
          <w:rFonts w:ascii="Times New Roman" w:hAnsi="Times New Roman"/>
          <w:b/>
          <w:color w:val="1F5A94"/>
          <w:sz w:val="32"/>
        </w:rPr>
        <w:t>Ket luan</w:t>
      </w:r>
      <w:bookmarkEnd w:id="35"/>
    </w:p>
    <w:p w14:paraId="521DD840">
      <w:pPr>
        <w:ind w:firstLine="504"/>
        <w:jc w:val="both"/>
      </w:pPr>
      <w:r>
        <w:rPr>
          <w:rFonts w:ascii="Times New Roman" w:hAnsi="Times New Roman"/>
          <w:color w:val="122A43"/>
          <w:sz w:val="26"/>
        </w:rPr>
        <w:t>De tai "Xay dung he thong quan ly va dat san the thao tai TLU" da dat duoc muc tieu chinh trong pham vi vong 1: hinh thanh mot he thong web co quy trinh ro rang, co kiem soat xung dot, co phan quyen nguoi dung va co kha nang bao cao su dung san. Ket qua nay tao nen mot nen tang tot de tiep tuc mo rong them cac tinh nang nang cao trong cac vong sau, dong thoi dap ung phan lon tieu chi diem nen cua mon hoc.</w:t>
      </w:r>
    </w:p>
    <w:p w14:paraId="55BC7C78">
      <w:pPr>
        <w:pStyle w:val="3"/>
        <w:jc w:val="left"/>
      </w:pPr>
      <w:bookmarkStart w:id="36" w:name="_Toc27150"/>
      <w:r>
        <w:rPr>
          <w:rFonts w:ascii="Times New Roman" w:hAnsi="Times New Roman"/>
          <w:b/>
          <w:color w:val="122A43"/>
          <w:sz w:val="28"/>
        </w:rPr>
        <w:t>Danh gia tong quat</w:t>
      </w:r>
      <w:bookmarkEnd w:id="36"/>
    </w:p>
    <w:tbl>
      <w:tblPr>
        <w:tblStyle w:val="12"/>
        <w:tblW w:w="9200" w:type="dxa"/>
        <w:tblInd w:w="120" w:type="dxa"/>
        <w:tblLayout w:type="fixed"/>
        <w:tblCellMar>
          <w:top w:w="0" w:type="dxa"/>
          <w:left w:w="108" w:type="dxa"/>
          <w:bottom w:w="0" w:type="dxa"/>
          <w:right w:w="108" w:type="dxa"/>
        </w:tblCellMar>
      </w:tblPr>
      <w:tblGrid>
        <w:gridCol w:w="9200"/>
      </w:tblGrid>
      <w:tr w14:paraId="370C8045">
        <w:tblPrEx>
          <w:tblCellMar>
            <w:top w:w="0" w:type="dxa"/>
            <w:left w:w="108" w:type="dxa"/>
            <w:bottom w:w="0" w:type="dxa"/>
            <w:right w:w="108" w:type="dxa"/>
          </w:tblCellMar>
        </w:tblPrEx>
        <w:tc>
          <w:tcPr>
            <w:tcW w:w="9200" w:type="dxa"/>
            <w:tcBorders>
              <w:top w:val="single" w:color="C9D4E1" w:sz="8" w:space="0"/>
              <w:left w:val="single" w:color="C9D4E1" w:sz="8" w:space="0"/>
              <w:bottom w:val="single" w:color="C9D4E1" w:sz="8" w:space="0"/>
              <w:right w:val="single" w:color="C9D4E1" w:sz="8" w:space="0"/>
            </w:tcBorders>
            <w:shd w:val="clear" w:color="auto" w:fill="F6F9FC"/>
            <w:tcMar>
              <w:top w:w="80" w:type="dxa"/>
              <w:left w:w="120" w:type="dxa"/>
              <w:bottom w:w="80" w:type="dxa"/>
              <w:right w:w="120" w:type="dxa"/>
            </w:tcMar>
          </w:tcPr>
          <w:p w14:paraId="5BF42565">
            <w:pPr>
              <w:spacing w:before="40" w:after="40"/>
            </w:pPr>
            <w:r>
              <w:rPr>
                <w:rFonts w:ascii="Times New Roman" w:hAnsi="Times New Roman"/>
                <w:color w:val="122A43"/>
                <w:sz w:val="23"/>
              </w:rPr>
              <w:t>Muc do hoan thanh hien tai co the xem la da dap ung tot nhom tieu chi A1 den A8. Hai noi dung can hoan thien them truoc khi nop la bo sung thong tin ca nhan tren bia, chot commit minh chung theo moc va ra soat README / ERD de dong bo voi ban nop cuoi.</w:t>
            </w:r>
          </w:p>
        </w:tc>
      </w:tr>
    </w:tbl>
    <w:p w14:paraId="0421F09C">
      <w:pPr>
        <w:pStyle w:val="3"/>
        <w:jc w:val="left"/>
      </w:pPr>
      <w:bookmarkStart w:id="37" w:name="_Toc25993"/>
      <w:r>
        <w:rPr>
          <w:rFonts w:ascii="Times New Roman" w:hAnsi="Times New Roman"/>
          <w:b/>
          <w:color w:val="122A43"/>
          <w:sz w:val="28"/>
        </w:rPr>
        <w:t>Han che hien tai</w:t>
      </w:r>
      <w:bookmarkEnd w:id="37"/>
    </w:p>
    <w:p w14:paraId="0C92224F">
      <w:pPr>
        <w:pStyle w:val="23"/>
        <w:ind w:left="288" w:firstLine="0"/>
        <w:jc w:val="both"/>
      </w:pPr>
      <w:r>
        <w:rPr>
          <w:rFonts w:ascii="Times New Roman" w:hAnsi="Times New Roman"/>
          <w:color w:val="122A43"/>
          <w:sz w:val="26"/>
        </w:rPr>
        <w:t>Chua co thong bao email hoac he thong nhac lich sau khi booking duoc duyet.</w:t>
      </w:r>
    </w:p>
    <w:p w14:paraId="5E57D59D">
      <w:pPr>
        <w:pStyle w:val="23"/>
        <w:ind w:left="288" w:firstLine="0"/>
        <w:jc w:val="both"/>
      </w:pPr>
      <w:r>
        <w:rPr>
          <w:rFonts w:ascii="Times New Roman" w:hAnsi="Times New Roman"/>
          <w:color w:val="122A43"/>
          <w:sz w:val="26"/>
        </w:rPr>
        <w:t>Chua trien khai gioi han so lan dat san theo tuan cho tung sinh vien.</w:t>
      </w:r>
    </w:p>
    <w:p w14:paraId="5BE5F237">
      <w:pPr>
        <w:pStyle w:val="23"/>
        <w:ind w:left="288" w:firstLine="0"/>
        <w:jc w:val="both"/>
      </w:pPr>
      <w:r>
        <w:rPr>
          <w:rFonts w:ascii="Times New Roman" w:hAnsi="Times New Roman"/>
          <w:color w:val="122A43"/>
          <w:sz w:val="26"/>
        </w:rPr>
        <w:t>Chua tach lich bao tri thanh mot module rieng co khung thoi gian cu the.</w:t>
      </w:r>
    </w:p>
    <w:p w14:paraId="54E65312">
      <w:pPr>
        <w:pStyle w:val="23"/>
        <w:ind w:left="288" w:firstLine="0"/>
        <w:jc w:val="both"/>
      </w:pPr>
      <w:r>
        <w:rPr>
          <w:rFonts w:ascii="Times New Roman" w:hAnsi="Times New Roman"/>
          <w:color w:val="122A43"/>
          <w:sz w:val="26"/>
        </w:rPr>
        <w:t>Chua xuat bao cao sang PDF/Excel ngay trong giao dien web.</w:t>
      </w:r>
    </w:p>
    <w:p w14:paraId="3E87EC0B">
      <w:pPr>
        <w:pStyle w:val="3"/>
        <w:jc w:val="left"/>
      </w:pPr>
      <w:bookmarkStart w:id="38" w:name="_Toc24577"/>
      <w:r>
        <w:rPr>
          <w:rFonts w:ascii="Times New Roman" w:hAnsi="Times New Roman"/>
          <w:b/>
          <w:color w:val="122A43"/>
          <w:sz w:val="28"/>
        </w:rPr>
        <w:t>Huong phat trien</w:t>
      </w:r>
      <w:bookmarkEnd w:id="38"/>
    </w:p>
    <w:p w14:paraId="292E9463">
      <w:pPr>
        <w:pStyle w:val="23"/>
        <w:ind w:left="288" w:firstLine="0"/>
        <w:jc w:val="both"/>
      </w:pPr>
      <w:r>
        <w:rPr>
          <w:rFonts w:ascii="Times New Roman" w:hAnsi="Times New Roman"/>
          <w:color w:val="122A43"/>
          <w:sz w:val="26"/>
        </w:rPr>
        <w:t>Bo sung booking policy nang cao: gioi han so slot / sinh vien / tuan.</w:t>
      </w:r>
    </w:p>
    <w:p w14:paraId="1FC9A95C">
      <w:pPr>
        <w:pStyle w:val="23"/>
        <w:ind w:left="288" w:firstLine="0"/>
        <w:jc w:val="both"/>
      </w:pPr>
      <w:r>
        <w:rPr>
          <w:rFonts w:ascii="Times New Roman" w:hAnsi="Times New Roman"/>
          <w:color w:val="122A43"/>
          <w:sz w:val="26"/>
        </w:rPr>
        <w:t>Them module bao tri san theo khoang thoi gian de khoa san tam thoi.</w:t>
      </w:r>
    </w:p>
    <w:p w14:paraId="1AFA74F6">
      <w:pPr>
        <w:pStyle w:val="23"/>
        <w:ind w:left="288" w:firstLine="0"/>
        <w:jc w:val="both"/>
      </w:pPr>
      <w:r>
        <w:rPr>
          <w:rFonts w:ascii="Times New Roman" w:hAnsi="Times New Roman"/>
          <w:color w:val="122A43"/>
          <w:sz w:val="26"/>
        </w:rPr>
        <w:t>Tich hop email, toast notification hoac thong bao trong he thong.</w:t>
      </w:r>
    </w:p>
    <w:p w14:paraId="5B61C768">
      <w:pPr>
        <w:pStyle w:val="23"/>
        <w:ind w:left="288" w:firstLine="0"/>
        <w:jc w:val="both"/>
      </w:pPr>
      <w:r>
        <w:rPr>
          <w:rFonts w:ascii="Times New Roman" w:hAnsi="Times New Roman"/>
          <w:color w:val="122A43"/>
          <w:sz w:val="26"/>
        </w:rPr>
        <w:t>Bo sung xuat bao cao PDF/Excel va lich su thao tac audit log.</w:t>
      </w:r>
    </w:p>
    <w:p w14:paraId="64404542">
      <w:pPr>
        <w:pStyle w:val="23"/>
        <w:ind w:left="288" w:firstLine="0"/>
        <w:jc w:val="both"/>
      </w:pPr>
      <w:r>
        <w:rPr>
          <w:rFonts w:ascii="Times New Roman" w:hAnsi="Times New Roman"/>
          <w:color w:val="122A43"/>
          <w:sz w:val="26"/>
        </w:rPr>
        <w:t>Mo rong dat nhieu ca gio trong cung mot phieu booking neu de tai yeu cau.</w:t>
      </w:r>
    </w:p>
    <w:sectPr>
      <w:footerReference r:id="rId5" w:type="default"/>
      <w:pgSz w:w="11909" w:h="16834"/>
      <w:pgMar w:top="1152" w:right="1152" w:bottom="1152"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C4100">
    <w:pPr>
      <w:pStyle w:val="18"/>
      <w:spacing w:before="0" w:after="0"/>
      <w:jc w:val="center"/>
    </w:pPr>
    <w:r>
      <w:rPr>
        <w:rFonts w:ascii="Times New Roman" w:hAnsi="Times New Roman"/>
        <w:color w:val="5B6673"/>
        <w:sz w:val="21"/>
      </w:rPr>
      <w:t xml:space="preserve">Bao cao de tai dat san the thao TLU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0842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4"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41"/>
    <w:qFormat/>
    <w:uiPriority w:val="9"/>
    <w:pPr>
      <w:keepNext/>
      <w:keepLines/>
      <w:spacing w:before="320" w:after="160" w:line="276" w:lineRule="auto"/>
      <w:outlineLvl w:val="0"/>
    </w:pPr>
    <w:rPr>
      <w:rFonts w:asciiTheme="majorHAnsi" w:hAnsiTheme="majorHAnsi" w:eastAsiaTheme="majorEastAsia" w:cstheme="majorBidi"/>
      <w:b/>
      <w:bCs/>
      <w:color w:val="1F5A94"/>
      <w:sz w:val="32"/>
      <w:szCs w:val="28"/>
    </w:rPr>
  </w:style>
  <w:style w:type="paragraph" w:styleId="3">
    <w:name w:val="heading 2"/>
    <w:basedOn w:val="1"/>
    <w:next w:val="1"/>
    <w:link w:val="142"/>
    <w:unhideWhenUsed/>
    <w:qFormat/>
    <w:uiPriority w:val="9"/>
    <w:pPr>
      <w:keepNext/>
      <w:keepLines/>
      <w:spacing w:before="200" w:after="120" w:line="276" w:lineRule="auto"/>
      <w:outlineLvl w:val="1"/>
    </w:pPr>
    <w:rPr>
      <w:rFonts w:asciiTheme="majorHAnsi" w:hAnsiTheme="majorHAnsi" w:eastAsiaTheme="majorEastAsia" w:cstheme="majorBidi"/>
      <w:b/>
      <w:bCs/>
      <w:color w:val="122A43"/>
      <w:sz w:val="28"/>
      <w:szCs w:val="26"/>
    </w:rPr>
  </w:style>
  <w:style w:type="paragraph" w:styleId="4">
    <w:name w:val="heading 3"/>
    <w:basedOn w:val="1"/>
    <w:next w:val="1"/>
    <w:link w:val="143"/>
    <w:unhideWhenUsed/>
    <w:qFormat/>
    <w:uiPriority w:val="9"/>
    <w:pPr>
      <w:keepNext/>
      <w:keepLines/>
      <w:spacing w:before="160" w:after="80" w:line="276" w:lineRule="auto"/>
      <w:outlineLvl w:val="2"/>
    </w:pPr>
    <w:rPr>
      <w:rFonts w:asciiTheme="majorHAnsi" w:hAnsiTheme="majorHAnsi" w:eastAsiaTheme="majorEastAsia" w:cstheme="majorBidi"/>
      <w:b/>
      <w:bCs/>
      <w:color w:val="122A43"/>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Mai Hùng</cp:lastModifiedBy>
  <dcterms:modified xsi:type="dcterms:W3CDTF">2026-08-06T05:24:32Z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6C8BFF45D7A34D3E9EA7DB5D1E3C9054_12</vt:lpwstr>
  </property>
</Properties>
</file>