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0A327">
      <w:pPr>
        <w:jc w:val="center"/>
      </w:pPr>
      <w:bookmarkStart w:id="39" w:name="_GoBack"/>
      <w:bookmarkEnd w:id="39"/>
      <w:r>
        <w:rPr>
          <w:rFonts w:ascii="Times New Roman" w:hAnsi="Times New Roman"/>
          <w:b/>
          <w:color w:val="122A43"/>
          <w:sz w:val="32"/>
        </w:rPr>
        <w:t>TRƯỜNG ĐẠI HỌC THỦY LỢI (TLU)</w:t>
      </w:r>
    </w:p>
    <w:p w14:paraId="7BA74A8A">
      <w:pPr>
        <w:jc w:val="center"/>
      </w:pPr>
      <w:r>
        <w:rPr>
          <w:rFonts w:ascii="Times New Roman" w:hAnsi="Times New Roman"/>
          <w:b/>
          <w:color w:val="5B6673"/>
          <w:sz w:val="28"/>
        </w:rPr>
        <w:t>KHOA CÔNG NGHỆ THÔNG TIN</w:t>
      </w:r>
    </w:p>
    <w:p w14:paraId="57C073BD">
      <w:pPr>
        <w:spacing w:before="480"/>
        <w:jc w:val="center"/>
      </w:pPr>
      <w:r>
        <w:rPr>
          <w:rFonts w:ascii="Times New Roman" w:hAnsi="Times New Roman"/>
          <w:b/>
          <w:color w:val="1F5A94"/>
          <w:sz w:val="38"/>
        </w:rPr>
        <w:t>BÁO CÁO PHÂN TÍCH, THIẾT KẾ VÀ XÂY DỰNG HỆ THỐNG</w:t>
      </w:r>
    </w:p>
    <w:p w14:paraId="1435F4FF">
      <w:pPr>
        <w:jc w:val="center"/>
      </w:pPr>
      <w:r>
        <w:rPr>
          <w:rFonts w:ascii="Times New Roman" w:hAnsi="Times New Roman"/>
          <w:b/>
          <w:color w:val="122A43"/>
          <w:sz w:val="40"/>
        </w:rPr>
        <w:t>XÂY DỰNG HỆ THỐNG QUẢN LÝ VÀ ĐẶT SÂN THỂ THAO TẠI TLU</w:t>
      </w:r>
    </w:p>
    <w:p w14:paraId="51A786D6">
      <w:pPr>
        <w:jc w:val="center"/>
      </w:pPr>
      <w:r>
        <w:rPr>
          <w:rFonts w:ascii="Times New Roman" w:hAnsi="Times New Roman"/>
          <w:i/>
          <w:color w:val="5B6673"/>
          <w:sz w:val="26"/>
        </w:rPr>
        <w:t>Đề tài 6 - Nhóm 2 - Dịch vụ sinh viên và khuôn viên</w:t>
      </w:r>
    </w:p>
    <w:p w14:paraId="489D7807">
      <w:pPr>
        <w:jc w:val="center"/>
      </w:pPr>
      <w:r>
        <w:rPr>
          <w:rFonts w:ascii="Times New Roman" w:hAnsi="Times New Roman"/>
          <w:i/>
          <w:color w:val="5B6673"/>
          <w:sz w:val="26"/>
        </w:rPr>
        <w:t>Phạm vi triển khai: Vòng 1</w:t>
      </w:r>
    </w:p>
    <w:tbl>
      <w:tblPr>
        <w:tblStyle w:val="12"/>
        <w:tblW w:w="9200" w:type="dxa"/>
        <w:tblInd w:w="120" w:type="dxa"/>
        <w:tblLayout w:type="fixed"/>
        <w:tblCellMar>
          <w:top w:w="0" w:type="dxa"/>
          <w:left w:w="108" w:type="dxa"/>
          <w:bottom w:w="0" w:type="dxa"/>
          <w:right w:w="108" w:type="dxa"/>
        </w:tblCellMar>
      </w:tblPr>
      <w:tblGrid>
        <w:gridCol w:w="2645"/>
        <w:gridCol w:w="6555"/>
      </w:tblGrid>
      <w:tr w14:paraId="6F8302F6">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0B5A553">
            <w:pPr>
              <w:jc w:val="center"/>
            </w:pPr>
            <w:r>
              <w:rPr>
                <w:rFonts w:ascii="Times New Roman" w:hAnsi="Times New Roman"/>
                <w:b/>
                <w:color w:val="122A43"/>
                <w:sz w:val="22"/>
              </w:rPr>
              <w:t>Thông tin</w:t>
            </w:r>
          </w:p>
        </w:tc>
        <w:tc>
          <w:tcPr>
            <w:tcW w:w="655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B2B63A7">
            <w:pPr>
              <w:jc w:val="center"/>
            </w:pPr>
            <w:r>
              <w:rPr>
                <w:rFonts w:ascii="Times New Roman" w:hAnsi="Times New Roman"/>
                <w:b/>
                <w:color w:val="122A43"/>
                <w:sz w:val="22"/>
              </w:rPr>
              <w:t>Nội dung</w:t>
            </w:r>
          </w:p>
        </w:tc>
      </w:tr>
      <w:tr w14:paraId="4D08DCDE">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62108C">
            <w:pPr>
              <w:jc w:val="left"/>
            </w:pPr>
            <w:r>
              <w:rPr>
                <w:rFonts w:ascii="Times New Roman" w:hAnsi="Times New Roman"/>
                <w:b/>
                <w:color w:val="122A43"/>
                <w:sz w:val="22"/>
              </w:rPr>
              <w:t>Đề tài</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B2C223">
            <w:pPr>
              <w:jc w:val="left"/>
            </w:pPr>
            <w:r>
              <w:rPr>
                <w:rFonts w:ascii="Times New Roman" w:hAnsi="Times New Roman"/>
                <w:b w:val="0"/>
                <w:color w:val="122A43"/>
                <w:sz w:val="22"/>
              </w:rPr>
              <w:t>Xây dựng hệ thống quản lý và đặt sân thể thao tại TLU</w:t>
            </w:r>
          </w:p>
        </w:tc>
      </w:tr>
      <w:tr w14:paraId="7FF4E4B0">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9CF37E">
            <w:pPr>
              <w:jc w:val="left"/>
            </w:pPr>
            <w:r>
              <w:rPr>
                <w:rFonts w:ascii="Times New Roman" w:hAnsi="Times New Roman"/>
                <w:b/>
                <w:color w:val="122A43"/>
                <w:sz w:val="22"/>
              </w:rPr>
              <w:t>Công nghệ</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9ED9B1">
            <w:pPr>
              <w:jc w:val="left"/>
            </w:pPr>
            <w:r>
              <w:rPr>
                <w:rFonts w:ascii="Times New Roman" w:hAnsi="Times New Roman"/>
                <w:b w:val="0"/>
                <w:color w:val="122A43"/>
                <w:sz w:val="22"/>
              </w:rPr>
              <w:t>Laravel 12, PHP 8.2, Blade, Bootstrap 5, MySQL, phpMyAdmin</w:t>
            </w:r>
          </w:p>
        </w:tc>
      </w:tr>
      <w:tr w14:paraId="36D0C5FC">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BA3AEC">
            <w:pPr>
              <w:jc w:val="left"/>
            </w:pPr>
            <w:r>
              <w:rPr>
                <w:rFonts w:ascii="Times New Roman" w:hAnsi="Times New Roman"/>
                <w:b/>
                <w:color w:val="122A43"/>
                <w:sz w:val="22"/>
              </w:rPr>
              <w:t>Mô hình kiến trúc</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25251C">
            <w:pPr>
              <w:jc w:val="left"/>
            </w:pPr>
            <w:r>
              <w:rPr>
                <w:rFonts w:ascii="Times New Roman" w:hAnsi="Times New Roman"/>
                <w:b w:val="0"/>
                <w:color w:val="122A43"/>
                <w:sz w:val="22"/>
              </w:rPr>
              <w:t>MVC</w:t>
            </w:r>
          </w:p>
        </w:tc>
      </w:tr>
      <w:tr w14:paraId="46C9ABF6">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129EA2">
            <w:pPr>
              <w:jc w:val="left"/>
            </w:pPr>
            <w:r>
              <w:rPr>
                <w:rFonts w:ascii="Times New Roman" w:hAnsi="Times New Roman"/>
                <w:b/>
                <w:color w:val="122A43"/>
                <w:sz w:val="22"/>
              </w:rPr>
              <w:t>Sinh viên thực hiện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8787D4">
            <w:pPr>
              <w:jc w:val="left"/>
            </w:pPr>
            <w:r>
              <w:rPr>
                <w:rFonts w:ascii="Times New Roman" w:hAnsi="Times New Roman"/>
                <w:b w:val="0"/>
                <w:color w:val="122A43"/>
                <w:sz w:val="22"/>
              </w:rPr>
              <w:t>[Điền họ tên]</w:t>
            </w:r>
          </w:p>
        </w:tc>
      </w:tr>
      <w:tr w14:paraId="66CBA322">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AB13CE">
            <w:pPr>
              <w:jc w:val="left"/>
            </w:pPr>
            <w:r>
              <w:rPr>
                <w:rFonts w:ascii="Times New Roman" w:hAnsi="Times New Roman"/>
                <w:b/>
                <w:color w:val="122A43"/>
                <w:sz w:val="22"/>
              </w:rPr>
              <w:t>Mã sinh viên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74D087">
            <w:pPr>
              <w:jc w:val="left"/>
            </w:pPr>
            <w:r>
              <w:rPr>
                <w:rFonts w:ascii="Times New Roman" w:hAnsi="Times New Roman"/>
                <w:b w:val="0"/>
                <w:color w:val="122A43"/>
                <w:sz w:val="22"/>
              </w:rPr>
              <w:t>[Điền mã sinh viên]</w:t>
            </w:r>
          </w:p>
        </w:tc>
      </w:tr>
      <w:tr w14:paraId="236FB1C8">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561C98">
            <w:pPr>
              <w:jc w:val="left"/>
            </w:pPr>
            <w:r>
              <w:rPr>
                <w:rFonts w:ascii="Times New Roman" w:hAnsi="Times New Roman"/>
                <w:b/>
                <w:color w:val="122A43"/>
                <w:sz w:val="22"/>
              </w:rPr>
              <w:t>Lớp</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6327C9">
            <w:pPr>
              <w:jc w:val="left"/>
            </w:pPr>
            <w:r>
              <w:rPr>
                <w:rFonts w:ascii="Times New Roman" w:hAnsi="Times New Roman"/>
                <w:b w:val="0"/>
                <w:color w:val="122A43"/>
                <w:sz w:val="22"/>
              </w:rPr>
              <w:t>[Điền lớp]</w:t>
            </w:r>
          </w:p>
        </w:tc>
      </w:tr>
      <w:tr w14:paraId="2928AD58">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CB82AC">
            <w:pPr>
              <w:jc w:val="left"/>
            </w:pPr>
            <w:r>
              <w:rPr>
                <w:rFonts w:ascii="Times New Roman" w:hAnsi="Times New Roman"/>
                <w:b/>
                <w:color w:val="122A43"/>
                <w:sz w:val="22"/>
              </w:rPr>
              <w:t>Giảng viên hướng dẫn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618DB9">
            <w:pPr>
              <w:jc w:val="left"/>
            </w:pPr>
            <w:r>
              <w:rPr>
                <w:rFonts w:ascii="Times New Roman" w:hAnsi="Times New Roman"/>
                <w:b w:val="0"/>
                <w:color w:val="122A43"/>
                <w:sz w:val="22"/>
              </w:rPr>
              <w:t>[Điền tên giảng viên hướng dẫn]</w:t>
            </w:r>
          </w:p>
        </w:tc>
      </w:tr>
      <w:tr w14:paraId="28ED0F4E">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75BE33">
            <w:pPr>
              <w:jc w:val="left"/>
            </w:pPr>
            <w:r>
              <w:rPr>
                <w:rFonts w:ascii="Times New Roman" w:hAnsi="Times New Roman"/>
                <w:b/>
                <w:color w:val="122A43"/>
                <w:sz w:val="22"/>
              </w:rPr>
              <w:t>Thời gian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EE16FB">
            <w:pPr>
              <w:jc w:val="left"/>
            </w:pPr>
            <w:r>
              <w:rPr>
                <w:rFonts w:ascii="Times New Roman" w:hAnsi="Times New Roman"/>
                <w:b w:val="0"/>
                <w:color w:val="122A43"/>
                <w:sz w:val="22"/>
              </w:rPr>
              <w:t>Tháng 08 năm 2026</w:t>
            </w:r>
          </w:p>
        </w:tc>
      </w:tr>
      <w:tr w14:paraId="2E55094A">
        <w:tblPrEx>
          <w:tblCellMar>
            <w:top w:w="0" w:type="dxa"/>
            <w:left w:w="108" w:type="dxa"/>
            <w:bottom w:w="0" w:type="dxa"/>
            <w:right w:w="108" w:type="dxa"/>
          </w:tblCellMar>
        </w:tblPrEx>
        <w:tc>
          <w:tcPr>
            <w:tcW w:w="9200" w:type="dxa"/>
            <w:gridSpan w:val="2"/>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6D7B6748">
            <w:r>
              <w:rPr>
                <w:rFonts w:ascii="Times New Roman" w:hAnsi="Times New Roman"/>
                <w:color w:val="122A43"/>
                <w:sz w:val="23"/>
              </w:rPr>
              <w:t>Lưu ý: trước khi nộp bản chính thức, sinh viên cần điền đầy đủ thông tin cá nhân trên bìa và kiểm tra lại mục lục.</w:t>
            </w:r>
          </w:p>
        </w:tc>
      </w:tr>
    </w:tbl>
    <w:p w14:paraId="4661545C">
      <w:r>
        <w:br w:type="page"/>
      </w:r>
    </w:p>
    <w:p w14:paraId="31105288">
      <w:pPr>
        <w:pStyle w:val="2"/>
      </w:pPr>
      <w:bookmarkStart w:id="0" w:name="_Toc17570"/>
      <w:r>
        <w:rPr>
          <w:rFonts w:ascii="Times New Roman" w:hAnsi="Times New Roman"/>
          <w:b/>
          <w:color w:val="1F5A94"/>
          <w:sz w:val="32"/>
        </w:rPr>
        <w:t>Lời mở đầu</w:t>
      </w:r>
      <w:bookmarkEnd w:id="0"/>
    </w:p>
    <w:p w14:paraId="71CA75E2">
      <w:pPr>
        <w:ind w:firstLine="504"/>
        <w:jc w:val="both"/>
      </w:pPr>
      <w:r>
        <w:rPr>
          <w:rFonts w:ascii="Times New Roman" w:hAnsi="Times New Roman"/>
          <w:color w:val="122A43"/>
          <w:sz w:val="26"/>
        </w:rPr>
        <w:t>Trong bối cảnh chuyển đổi số trong giáo dục, nhu cầu tin học hóa các dịch vụ hỗ trợ sinh viên ngày càng trở nên cần thiết. Bên cạnh các nghiệp vụ học tập, nhóm dịch vụ trong khuôn viên như quản lý và đặt sân thể thao cũng cần được tổ chức bài bản để hạn chế tình trạng trùng lịch, khó theo dõi tình trạng sân và khó tổng hợp báo cáo sử dụng.</w:t>
      </w:r>
    </w:p>
    <w:p w14:paraId="5C881DF6">
      <w:pPr>
        <w:ind w:firstLine="504"/>
        <w:jc w:val="both"/>
      </w:pPr>
      <w:r>
        <w:rPr>
          <w:rFonts w:ascii="Times New Roman" w:hAnsi="Times New Roman"/>
          <w:color w:val="122A43"/>
          <w:sz w:val="26"/>
        </w:rPr>
        <w:t>Từ thực tế đó, đề tài “Xây dựng hệ thống quản lý và đặt sân thể thao tại TLU” được lựa chọn nhằm xây dựng một hệ thống web hỗ trợ quản lý danh mục sân, lịch mở, tiếp nhận yêu cầu đặt sân, kiểm tra xung đột, phân quyền người dùng và thống kê quá trình sử dụng sân thể thao trong khuôn viên trường.</w:t>
      </w:r>
    </w:p>
    <w:p w14:paraId="603325C2">
      <w:pPr>
        <w:ind w:firstLine="504"/>
        <w:jc w:val="both"/>
      </w:pPr>
      <w:r>
        <w:rPr>
          <w:rFonts w:ascii="Times New Roman" w:hAnsi="Times New Roman"/>
          <w:color w:val="122A43"/>
          <w:sz w:val="26"/>
        </w:rPr>
        <w:t>Báo cáo này trình bày quá trình phân tích yêu cầu, thiết kế cơ sở dữ liệu, xây dựng hệ thống theo mô hình MVC và đánh giá kết quả đã đạt được trong phạm vi vòng 1. Nội dung được sắp xếp đúng theo khung báo cáo môn học để có thể dùng trực tiếp cho hồ sơ nộp bài.</w:t>
      </w:r>
    </w:p>
    <w:p w14:paraId="6EC12F26">
      <w:r>
        <w:br w:type="page"/>
      </w:r>
    </w:p>
    <w:p w14:paraId="74D01FA8">
      <w:pPr>
        <w:pStyle w:val="2"/>
      </w:pPr>
      <w:bookmarkStart w:id="1" w:name="_Toc20761"/>
      <w:r>
        <w:rPr>
          <w:rFonts w:ascii="Times New Roman" w:hAnsi="Times New Roman"/>
          <w:b/>
          <w:color w:val="1F5A94"/>
          <w:sz w:val="32"/>
        </w:rPr>
        <w:t>Mục lục</w:t>
      </w:r>
      <w:bookmarkEnd w:id="1"/>
    </w:p>
    <w:tbl>
      <w:tblPr>
        <w:tblStyle w:val="12"/>
        <w:tblW w:w="9200" w:type="dxa"/>
        <w:tblInd w:w="120" w:type="dxa"/>
        <w:tblLayout w:type="fixed"/>
        <w:tblCellMar>
          <w:top w:w="0" w:type="dxa"/>
          <w:left w:w="108" w:type="dxa"/>
          <w:bottom w:w="0" w:type="dxa"/>
          <w:right w:w="108" w:type="dxa"/>
        </w:tblCellMar>
      </w:tblPr>
      <w:tblGrid>
        <w:gridCol w:w="9200"/>
      </w:tblGrid>
      <w:tr w14:paraId="66248E61">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1F9C9D95">
            <w:r>
              <w:rPr>
                <w:rFonts w:ascii="Times New Roman" w:hAnsi="Times New Roman"/>
                <w:color w:val="122A43"/>
                <w:sz w:val="23"/>
              </w:rPr>
              <w:t>Mục lục được sinh tự động theo Heading. Nếu mở bằng Microsoft Word, có thể bấm Update Table để cập nhật số trang.</w:t>
            </w:r>
          </w:p>
        </w:tc>
      </w:tr>
    </w:tbl>
    <w:p w14:paraId="5B7EB2C2">
      <w:pPr>
        <w:pStyle w:val="37"/>
        <w:tabs>
          <w:tab w:val="right" w:leader="dot" w:pos="9317"/>
        </w:tabs>
      </w:pPr>
      <w:r>
        <w:fldChar w:fldCharType="begin"/>
      </w:r>
      <w:r>
        <w:instrText xml:space="preserve">TOC \o "1-3" \h \z \u</w:instrText>
      </w:r>
      <w:r>
        <w:fldChar w:fldCharType="separate"/>
      </w:r>
      <w:r>
        <w:fldChar w:fldCharType="begin"/>
      </w:r>
      <w:r>
        <w:instrText xml:space="preserve"> HYPERLINK \l _Toc17570 </w:instrText>
      </w:r>
      <w:r>
        <w:fldChar w:fldCharType="separate"/>
      </w:r>
      <w:r>
        <w:rPr>
          <w:rFonts w:ascii="Times New Roman" w:hAnsi="Times New Roman"/>
        </w:rPr>
        <w:t>Lời mở đầu</w:t>
      </w:r>
      <w:r>
        <w:tab/>
      </w:r>
      <w:r>
        <w:fldChar w:fldCharType="begin"/>
      </w:r>
      <w:r>
        <w:instrText xml:space="preserve"> PAGEREF _Toc17570 \h </w:instrText>
      </w:r>
      <w:r>
        <w:fldChar w:fldCharType="separate"/>
      </w:r>
      <w:r>
        <w:t>2</w:t>
      </w:r>
      <w:r>
        <w:fldChar w:fldCharType="end"/>
      </w:r>
      <w:r>
        <w:fldChar w:fldCharType="end"/>
      </w:r>
    </w:p>
    <w:p w14:paraId="101BDDCF">
      <w:pPr>
        <w:pStyle w:val="37"/>
        <w:tabs>
          <w:tab w:val="right" w:leader="dot" w:pos="9317"/>
        </w:tabs>
      </w:pPr>
      <w:r>
        <w:fldChar w:fldCharType="begin"/>
      </w:r>
      <w:r>
        <w:instrText xml:space="preserve"> HYPERLINK \l _Toc20761 </w:instrText>
      </w:r>
      <w:r>
        <w:fldChar w:fldCharType="separate"/>
      </w:r>
      <w:r>
        <w:rPr>
          <w:rFonts w:ascii="Times New Roman" w:hAnsi="Times New Roman"/>
        </w:rPr>
        <w:t>Mục lục</w:t>
      </w:r>
      <w:r>
        <w:tab/>
      </w:r>
      <w:r>
        <w:fldChar w:fldCharType="begin"/>
      </w:r>
      <w:r>
        <w:instrText xml:space="preserve"> PAGEREF _Toc20761 \h </w:instrText>
      </w:r>
      <w:r>
        <w:fldChar w:fldCharType="separate"/>
      </w:r>
      <w:r>
        <w:t>3</w:t>
      </w:r>
      <w:r>
        <w:fldChar w:fldCharType="end"/>
      </w:r>
      <w:r>
        <w:fldChar w:fldCharType="end"/>
      </w:r>
    </w:p>
    <w:p w14:paraId="36887E2C">
      <w:pPr>
        <w:pStyle w:val="37"/>
        <w:tabs>
          <w:tab w:val="right" w:leader="dot" w:pos="9317"/>
        </w:tabs>
      </w:pPr>
      <w:r>
        <w:fldChar w:fldCharType="begin"/>
      </w:r>
      <w:r>
        <w:instrText xml:space="preserve"> HYPERLINK \l _Toc5301 </w:instrText>
      </w:r>
      <w:r>
        <w:fldChar w:fldCharType="separate"/>
      </w:r>
      <w:r>
        <w:rPr>
          <w:rFonts w:ascii="Times New Roman" w:hAnsi="Times New Roman"/>
        </w:rPr>
        <w:t>CHƯƠNG I: Tổng Quan Đề Tài</w:t>
      </w:r>
      <w:r>
        <w:tab/>
      </w:r>
      <w:r>
        <w:fldChar w:fldCharType="begin"/>
      </w:r>
      <w:r>
        <w:instrText xml:space="preserve"> PAGEREF _Toc5301 \h </w:instrText>
      </w:r>
      <w:r>
        <w:fldChar w:fldCharType="separate"/>
      </w:r>
      <w:r>
        <w:t>5</w:t>
      </w:r>
      <w:r>
        <w:fldChar w:fldCharType="end"/>
      </w:r>
      <w:r>
        <w:fldChar w:fldCharType="end"/>
      </w:r>
    </w:p>
    <w:p w14:paraId="5BF91741">
      <w:pPr>
        <w:pStyle w:val="38"/>
        <w:tabs>
          <w:tab w:val="right" w:leader="dot" w:pos="9317"/>
        </w:tabs>
      </w:pPr>
      <w:r>
        <w:fldChar w:fldCharType="begin"/>
      </w:r>
      <w:r>
        <w:instrText xml:space="preserve"> HYPERLINK \l _Toc8523 </w:instrText>
      </w:r>
      <w:r>
        <w:fldChar w:fldCharType="separate"/>
      </w:r>
      <w:r>
        <w:rPr>
          <w:rFonts w:ascii="Times New Roman" w:hAnsi="Times New Roman"/>
        </w:rPr>
        <w:t>1. Lý do chọn đề tài</w:t>
      </w:r>
      <w:r>
        <w:tab/>
      </w:r>
      <w:r>
        <w:fldChar w:fldCharType="begin"/>
      </w:r>
      <w:r>
        <w:instrText xml:space="preserve"> PAGEREF _Toc8523 \h </w:instrText>
      </w:r>
      <w:r>
        <w:fldChar w:fldCharType="separate"/>
      </w:r>
      <w:r>
        <w:t>5</w:t>
      </w:r>
      <w:r>
        <w:fldChar w:fldCharType="end"/>
      </w:r>
      <w:r>
        <w:fldChar w:fldCharType="end"/>
      </w:r>
    </w:p>
    <w:p w14:paraId="6DEB91A0">
      <w:pPr>
        <w:pStyle w:val="38"/>
        <w:tabs>
          <w:tab w:val="right" w:leader="dot" w:pos="9317"/>
        </w:tabs>
      </w:pPr>
      <w:r>
        <w:fldChar w:fldCharType="begin"/>
      </w:r>
      <w:r>
        <w:instrText xml:space="preserve"> HYPERLINK \l _Toc32250 </w:instrText>
      </w:r>
      <w:r>
        <w:fldChar w:fldCharType="separate"/>
      </w:r>
      <w:r>
        <w:rPr>
          <w:rFonts w:ascii="Times New Roman" w:hAnsi="Times New Roman"/>
        </w:rPr>
        <w:t>2. Mục tiêu đề tài</w:t>
      </w:r>
      <w:r>
        <w:tab/>
      </w:r>
      <w:r>
        <w:fldChar w:fldCharType="begin"/>
      </w:r>
      <w:r>
        <w:instrText xml:space="preserve"> PAGEREF _Toc32250 \h </w:instrText>
      </w:r>
      <w:r>
        <w:fldChar w:fldCharType="separate"/>
      </w:r>
      <w:r>
        <w:t>5</w:t>
      </w:r>
      <w:r>
        <w:fldChar w:fldCharType="end"/>
      </w:r>
      <w:r>
        <w:fldChar w:fldCharType="end"/>
      </w:r>
    </w:p>
    <w:p w14:paraId="4850506A">
      <w:pPr>
        <w:pStyle w:val="38"/>
        <w:tabs>
          <w:tab w:val="right" w:leader="dot" w:pos="9317"/>
        </w:tabs>
      </w:pPr>
      <w:r>
        <w:fldChar w:fldCharType="begin"/>
      </w:r>
      <w:r>
        <w:instrText xml:space="preserve"> HYPERLINK \l _Toc1676 </w:instrText>
      </w:r>
      <w:r>
        <w:fldChar w:fldCharType="separate"/>
      </w:r>
      <w:r>
        <w:rPr>
          <w:rFonts w:ascii="Times New Roman" w:hAnsi="Times New Roman"/>
        </w:rPr>
        <w:t>3. Đối tượng và phạm vi nghiên cứu</w:t>
      </w:r>
      <w:r>
        <w:tab/>
      </w:r>
      <w:r>
        <w:fldChar w:fldCharType="begin"/>
      </w:r>
      <w:r>
        <w:instrText xml:space="preserve"> PAGEREF _Toc1676 \h </w:instrText>
      </w:r>
      <w:r>
        <w:fldChar w:fldCharType="separate"/>
      </w:r>
      <w:r>
        <w:t>5</w:t>
      </w:r>
      <w:r>
        <w:fldChar w:fldCharType="end"/>
      </w:r>
      <w:r>
        <w:fldChar w:fldCharType="end"/>
      </w:r>
    </w:p>
    <w:p w14:paraId="33CCB0FF">
      <w:pPr>
        <w:pStyle w:val="38"/>
        <w:tabs>
          <w:tab w:val="right" w:leader="dot" w:pos="9317"/>
        </w:tabs>
      </w:pPr>
      <w:r>
        <w:fldChar w:fldCharType="begin"/>
      </w:r>
      <w:r>
        <w:instrText xml:space="preserve"> HYPERLINK \l _Toc24364 </w:instrText>
      </w:r>
      <w:r>
        <w:fldChar w:fldCharType="separate"/>
      </w:r>
      <w:r>
        <w:rPr>
          <w:rFonts w:ascii="Times New Roman" w:hAnsi="Times New Roman"/>
        </w:rPr>
        <w:t>4. Phương pháp thực hiện</w:t>
      </w:r>
      <w:r>
        <w:tab/>
      </w:r>
      <w:r>
        <w:fldChar w:fldCharType="begin"/>
      </w:r>
      <w:r>
        <w:instrText xml:space="preserve"> PAGEREF _Toc24364 \h </w:instrText>
      </w:r>
      <w:r>
        <w:fldChar w:fldCharType="separate"/>
      </w:r>
      <w:r>
        <w:t>5</w:t>
      </w:r>
      <w:r>
        <w:fldChar w:fldCharType="end"/>
      </w:r>
      <w:r>
        <w:fldChar w:fldCharType="end"/>
      </w:r>
    </w:p>
    <w:p w14:paraId="1A686B18">
      <w:pPr>
        <w:pStyle w:val="37"/>
        <w:tabs>
          <w:tab w:val="right" w:leader="dot" w:pos="9317"/>
        </w:tabs>
      </w:pPr>
      <w:r>
        <w:fldChar w:fldCharType="begin"/>
      </w:r>
      <w:r>
        <w:instrText xml:space="preserve"> HYPERLINK \l _Toc21431 </w:instrText>
      </w:r>
      <w:r>
        <w:fldChar w:fldCharType="separate"/>
      </w:r>
      <w:r>
        <w:rPr>
          <w:rFonts w:ascii="Times New Roman" w:hAnsi="Times New Roman"/>
        </w:rPr>
        <w:t>CHƯƠNG II: Phân tích yêu cầu hệ thống</w:t>
      </w:r>
      <w:r>
        <w:tab/>
      </w:r>
      <w:r>
        <w:fldChar w:fldCharType="begin"/>
      </w:r>
      <w:r>
        <w:instrText xml:space="preserve"> PAGEREF _Toc21431 \h </w:instrText>
      </w:r>
      <w:r>
        <w:fldChar w:fldCharType="separate"/>
      </w:r>
      <w:r>
        <w:t>6</w:t>
      </w:r>
      <w:r>
        <w:fldChar w:fldCharType="end"/>
      </w:r>
      <w:r>
        <w:fldChar w:fldCharType="end"/>
      </w:r>
    </w:p>
    <w:p w14:paraId="674A3B86">
      <w:pPr>
        <w:pStyle w:val="38"/>
        <w:tabs>
          <w:tab w:val="right" w:leader="dot" w:pos="9317"/>
        </w:tabs>
      </w:pPr>
      <w:r>
        <w:fldChar w:fldCharType="begin"/>
      </w:r>
      <w:r>
        <w:instrText xml:space="preserve"> HYPERLINK \l _Toc14978 </w:instrText>
      </w:r>
      <w:r>
        <w:fldChar w:fldCharType="separate"/>
      </w:r>
      <w:r>
        <w:rPr>
          <w:rFonts w:ascii="Times New Roman" w:hAnsi="Times New Roman"/>
        </w:rPr>
        <w:t>1. Bối cảnh nghiệp vụ</w:t>
      </w:r>
      <w:r>
        <w:tab/>
      </w:r>
      <w:r>
        <w:fldChar w:fldCharType="begin"/>
      </w:r>
      <w:r>
        <w:instrText xml:space="preserve"> PAGEREF _Toc14978 \h </w:instrText>
      </w:r>
      <w:r>
        <w:fldChar w:fldCharType="separate"/>
      </w:r>
      <w:r>
        <w:t>6</w:t>
      </w:r>
      <w:r>
        <w:fldChar w:fldCharType="end"/>
      </w:r>
      <w:r>
        <w:fldChar w:fldCharType="end"/>
      </w:r>
    </w:p>
    <w:p w14:paraId="00780BFD">
      <w:pPr>
        <w:pStyle w:val="38"/>
        <w:tabs>
          <w:tab w:val="right" w:leader="dot" w:pos="9317"/>
        </w:tabs>
      </w:pPr>
      <w:r>
        <w:fldChar w:fldCharType="begin"/>
      </w:r>
      <w:r>
        <w:instrText xml:space="preserve"> HYPERLINK \l _Toc14798 </w:instrText>
      </w:r>
      <w:r>
        <w:fldChar w:fldCharType="separate"/>
      </w:r>
      <w:r>
        <w:rPr>
          <w:rFonts w:ascii="Times New Roman" w:hAnsi="Times New Roman"/>
        </w:rPr>
        <w:t>2. Tác nhân sử dụng hệ thống</w:t>
      </w:r>
      <w:r>
        <w:tab/>
      </w:r>
      <w:r>
        <w:fldChar w:fldCharType="begin"/>
      </w:r>
      <w:r>
        <w:instrText xml:space="preserve"> PAGEREF _Toc14798 \h </w:instrText>
      </w:r>
      <w:r>
        <w:fldChar w:fldCharType="separate"/>
      </w:r>
      <w:r>
        <w:t>6</w:t>
      </w:r>
      <w:r>
        <w:fldChar w:fldCharType="end"/>
      </w:r>
      <w:r>
        <w:fldChar w:fldCharType="end"/>
      </w:r>
    </w:p>
    <w:p w14:paraId="05659461">
      <w:pPr>
        <w:pStyle w:val="38"/>
        <w:tabs>
          <w:tab w:val="right" w:leader="dot" w:pos="9317"/>
        </w:tabs>
      </w:pPr>
      <w:r>
        <w:fldChar w:fldCharType="begin"/>
      </w:r>
      <w:r>
        <w:instrText xml:space="preserve"> HYPERLINK \l _Toc24081 </w:instrText>
      </w:r>
      <w:r>
        <w:fldChar w:fldCharType="separate"/>
      </w:r>
      <w:r>
        <w:rPr>
          <w:rFonts w:ascii="Times New Roman" w:hAnsi="Times New Roman"/>
        </w:rPr>
        <w:t>3. Các chức năng chính</w:t>
      </w:r>
      <w:r>
        <w:tab/>
      </w:r>
      <w:r>
        <w:fldChar w:fldCharType="begin"/>
      </w:r>
      <w:r>
        <w:instrText xml:space="preserve"> PAGEREF _Toc24081 \h </w:instrText>
      </w:r>
      <w:r>
        <w:fldChar w:fldCharType="separate"/>
      </w:r>
      <w:r>
        <w:t>6</w:t>
      </w:r>
      <w:r>
        <w:fldChar w:fldCharType="end"/>
      </w:r>
      <w:r>
        <w:fldChar w:fldCharType="end"/>
      </w:r>
    </w:p>
    <w:p w14:paraId="51316F48">
      <w:pPr>
        <w:pStyle w:val="38"/>
        <w:tabs>
          <w:tab w:val="right" w:leader="dot" w:pos="9317"/>
        </w:tabs>
      </w:pPr>
      <w:r>
        <w:fldChar w:fldCharType="begin"/>
      </w:r>
      <w:r>
        <w:instrText xml:space="preserve"> HYPERLINK \l _Toc4931 </w:instrText>
      </w:r>
      <w:r>
        <w:fldChar w:fldCharType="separate"/>
      </w:r>
      <w:r>
        <w:rPr>
          <w:rFonts w:ascii="Times New Roman" w:hAnsi="Times New Roman"/>
        </w:rPr>
        <w:t>4. Use Case Tổng Quát</w:t>
      </w:r>
      <w:r>
        <w:tab/>
      </w:r>
      <w:r>
        <w:fldChar w:fldCharType="begin"/>
      </w:r>
      <w:r>
        <w:instrText xml:space="preserve"> PAGEREF _Toc4931 \h </w:instrText>
      </w:r>
      <w:r>
        <w:fldChar w:fldCharType="separate"/>
      </w:r>
      <w:r>
        <w:t>7</w:t>
      </w:r>
      <w:r>
        <w:fldChar w:fldCharType="end"/>
      </w:r>
      <w:r>
        <w:fldChar w:fldCharType="end"/>
      </w:r>
    </w:p>
    <w:p w14:paraId="51AD7C93">
      <w:pPr>
        <w:pStyle w:val="38"/>
        <w:tabs>
          <w:tab w:val="right" w:leader="dot" w:pos="9317"/>
        </w:tabs>
      </w:pPr>
      <w:r>
        <w:fldChar w:fldCharType="begin"/>
      </w:r>
      <w:r>
        <w:instrText xml:space="preserve"> HYPERLINK \l _Toc13422 </w:instrText>
      </w:r>
      <w:r>
        <w:fldChar w:fldCharType="separate"/>
      </w:r>
      <w:r>
        <w:rPr>
          <w:rFonts w:ascii="Times New Roman" w:hAnsi="Times New Roman"/>
        </w:rPr>
        <w:t>5. Workflow đặt sân</w:t>
      </w:r>
      <w:r>
        <w:tab/>
      </w:r>
      <w:r>
        <w:fldChar w:fldCharType="begin"/>
      </w:r>
      <w:r>
        <w:instrText xml:space="preserve"> PAGEREF _Toc13422 \h </w:instrText>
      </w:r>
      <w:r>
        <w:fldChar w:fldCharType="separate"/>
      </w:r>
      <w:r>
        <w:t>8</w:t>
      </w:r>
      <w:r>
        <w:fldChar w:fldCharType="end"/>
      </w:r>
      <w:r>
        <w:fldChar w:fldCharType="end"/>
      </w:r>
    </w:p>
    <w:p w14:paraId="6C22FEDC">
      <w:pPr>
        <w:pStyle w:val="38"/>
        <w:tabs>
          <w:tab w:val="right" w:leader="dot" w:pos="9317"/>
        </w:tabs>
      </w:pPr>
      <w:r>
        <w:fldChar w:fldCharType="begin"/>
      </w:r>
      <w:r>
        <w:instrText xml:space="preserve"> HYPERLINK \l _Toc23191 </w:instrText>
      </w:r>
      <w:r>
        <w:fldChar w:fldCharType="separate"/>
      </w:r>
      <w:r>
        <w:rPr>
          <w:rFonts w:ascii="Times New Roman" w:hAnsi="Times New Roman"/>
        </w:rPr>
        <w:t>6. Yêu cầu chức năng</w:t>
      </w:r>
      <w:r>
        <w:tab/>
      </w:r>
      <w:r>
        <w:fldChar w:fldCharType="begin"/>
      </w:r>
      <w:r>
        <w:instrText xml:space="preserve"> PAGEREF _Toc23191 \h </w:instrText>
      </w:r>
      <w:r>
        <w:fldChar w:fldCharType="separate"/>
      </w:r>
      <w:r>
        <w:t>8</w:t>
      </w:r>
      <w:r>
        <w:fldChar w:fldCharType="end"/>
      </w:r>
      <w:r>
        <w:fldChar w:fldCharType="end"/>
      </w:r>
    </w:p>
    <w:p w14:paraId="1A945D42">
      <w:pPr>
        <w:pStyle w:val="38"/>
        <w:tabs>
          <w:tab w:val="right" w:leader="dot" w:pos="9317"/>
        </w:tabs>
      </w:pPr>
      <w:r>
        <w:fldChar w:fldCharType="begin"/>
      </w:r>
      <w:r>
        <w:instrText xml:space="preserve"> HYPERLINK \l _Toc10065 </w:instrText>
      </w:r>
      <w:r>
        <w:fldChar w:fldCharType="separate"/>
      </w:r>
      <w:r>
        <w:rPr>
          <w:rFonts w:ascii="Times New Roman" w:hAnsi="Times New Roman"/>
        </w:rPr>
        <w:t>7. Yêu cầu phi chức năng</w:t>
      </w:r>
      <w:r>
        <w:tab/>
      </w:r>
      <w:r>
        <w:fldChar w:fldCharType="begin"/>
      </w:r>
      <w:r>
        <w:instrText xml:space="preserve"> PAGEREF _Toc10065 \h </w:instrText>
      </w:r>
      <w:r>
        <w:fldChar w:fldCharType="separate"/>
      </w:r>
      <w:r>
        <w:t>9</w:t>
      </w:r>
      <w:r>
        <w:fldChar w:fldCharType="end"/>
      </w:r>
      <w:r>
        <w:fldChar w:fldCharType="end"/>
      </w:r>
    </w:p>
    <w:p w14:paraId="40CCD0D7">
      <w:pPr>
        <w:pStyle w:val="37"/>
        <w:tabs>
          <w:tab w:val="right" w:leader="dot" w:pos="9317"/>
        </w:tabs>
      </w:pPr>
      <w:r>
        <w:fldChar w:fldCharType="begin"/>
      </w:r>
      <w:r>
        <w:instrText xml:space="preserve"> HYPERLINK \l _Toc12022 </w:instrText>
      </w:r>
      <w:r>
        <w:fldChar w:fldCharType="separate"/>
      </w:r>
      <w:r>
        <w:rPr>
          <w:rFonts w:ascii="Times New Roman" w:hAnsi="Times New Roman"/>
        </w:rPr>
        <w:t>CHƯƠNG III: Thiết kế hệ thống</w:t>
      </w:r>
      <w:r>
        <w:tab/>
      </w:r>
      <w:r>
        <w:fldChar w:fldCharType="begin"/>
      </w:r>
      <w:r>
        <w:instrText xml:space="preserve"> PAGEREF _Toc12022 \h </w:instrText>
      </w:r>
      <w:r>
        <w:fldChar w:fldCharType="separate"/>
      </w:r>
      <w:r>
        <w:t>9</w:t>
      </w:r>
      <w:r>
        <w:fldChar w:fldCharType="end"/>
      </w:r>
      <w:r>
        <w:fldChar w:fldCharType="end"/>
      </w:r>
    </w:p>
    <w:p w14:paraId="4BAC9DB2">
      <w:pPr>
        <w:pStyle w:val="38"/>
        <w:tabs>
          <w:tab w:val="right" w:leader="dot" w:pos="9317"/>
        </w:tabs>
      </w:pPr>
      <w:r>
        <w:fldChar w:fldCharType="begin"/>
      </w:r>
      <w:r>
        <w:instrText xml:space="preserve"> HYPERLINK \l _Toc3131 </w:instrText>
      </w:r>
      <w:r>
        <w:fldChar w:fldCharType="separate"/>
      </w:r>
      <w:r>
        <w:rPr>
          <w:rFonts w:ascii="Times New Roman" w:hAnsi="Times New Roman"/>
        </w:rPr>
        <w:t>1. Sơ đồ kiến trúc MVC</w:t>
      </w:r>
      <w:r>
        <w:tab/>
      </w:r>
      <w:r>
        <w:fldChar w:fldCharType="begin"/>
      </w:r>
      <w:r>
        <w:instrText xml:space="preserve"> PAGEREF _Toc3131 \h </w:instrText>
      </w:r>
      <w:r>
        <w:fldChar w:fldCharType="separate"/>
      </w:r>
      <w:r>
        <w:t>9</w:t>
      </w:r>
      <w:r>
        <w:fldChar w:fldCharType="end"/>
      </w:r>
      <w:r>
        <w:fldChar w:fldCharType="end"/>
      </w:r>
    </w:p>
    <w:p w14:paraId="4C79C3AC">
      <w:pPr>
        <w:pStyle w:val="38"/>
        <w:tabs>
          <w:tab w:val="right" w:leader="dot" w:pos="9317"/>
        </w:tabs>
      </w:pPr>
      <w:r>
        <w:fldChar w:fldCharType="begin"/>
      </w:r>
      <w:r>
        <w:instrText xml:space="preserve"> HYPERLINK \l _Toc7868 </w:instrText>
      </w:r>
      <w:r>
        <w:fldChar w:fldCharType="separate"/>
      </w:r>
      <w:r>
        <w:rPr>
          <w:rFonts w:ascii="Times New Roman" w:hAnsi="Times New Roman"/>
        </w:rPr>
        <w:t>2. Sơ đồ module</w:t>
      </w:r>
      <w:r>
        <w:tab/>
      </w:r>
      <w:r>
        <w:fldChar w:fldCharType="begin"/>
      </w:r>
      <w:r>
        <w:instrText xml:space="preserve"> PAGEREF _Toc7868 \h </w:instrText>
      </w:r>
      <w:r>
        <w:fldChar w:fldCharType="separate"/>
      </w:r>
      <w:r>
        <w:t>10</w:t>
      </w:r>
      <w:r>
        <w:fldChar w:fldCharType="end"/>
      </w:r>
      <w:r>
        <w:fldChar w:fldCharType="end"/>
      </w:r>
    </w:p>
    <w:p w14:paraId="36FD8FA3">
      <w:pPr>
        <w:pStyle w:val="38"/>
        <w:tabs>
          <w:tab w:val="right" w:leader="dot" w:pos="9317"/>
        </w:tabs>
      </w:pPr>
      <w:r>
        <w:fldChar w:fldCharType="begin"/>
      </w:r>
      <w:r>
        <w:instrText xml:space="preserve"> HYPERLINK \l _Toc4983 </w:instrText>
      </w:r>
      <w:r>
        <w:fldChar w:fldCharType="separate"/>
      </w:r>
      <w:r>
        <w:rPr>
          <w:rFonts w:ascii="Times New Roman" w:hAnsi="Times New Roman"/>
        </w:rPr>
        <w:t>3. Biểu đồ ERD</w:t>
      </w:r>
      <w:r>
        <w:tab/>
      </w:r>
      <w:r>
        <w:fldChar w:fldCharType="begin"/>
      </w:r>
      <w:r>
        <w:instrText xml:space="preserve"> PAGEREF _Toc4983 \h </w:instrText>
      </w:r>
      <w:r>
        <w:fldChar w:fldCharType="separate"/>
      </w:r>
      <w:r>
        <w:t>11</w:t>
      </w:r>
      <w:r>
        <w:fldChar w:fldCharType="end"/>
      </w:r>
      <w:r>
        <w:fldChar w:fldCharType="end"/>
      </w:r>
    </w:p>
    <w:p w14:paraId="03ED4786">
      <w:pPr>
        <w:pStyle w:val="38"/>
        <w:tabs>
          <w:tab w:val="right" w:leader="dot" w:pos="9317"/>
        </w:tabs>
      </w:pPr>
      <w:r>
        <w:fldChar w:fldCharType="begin"/>
      </w:r>
      <w:r>
        <w:instrText xml:space="preserve"> HYPERLINK \l _Toc28417 </w:instrText>
      </w:r>
      <w:r>
        <w:fldChar w:fldCharType="separate"/>
      </w:r>
      <w:r>
        <w:rPr>
          <w:rFonts w:ascii="Times New Roman" w:hAnsi="Times New Roman"/>
        </w:rPr>
        <w:t>4. Thiết kế CSDL</w:t>
      </w:r>
      <w:r>
        <w:tab/>
      </w:r>
      <w:r>
        <w:fldChar w:fldCharType="begin"/>
      </w:r>
      <w:r>
        <w:instrText xml:space="preserve"> PAGEREF _Toc28417 \h </w:instrText>
      </w:r>
      <w:r>
        <w:fldChar w:fldCharType="separate"/>
      </w:r>
      <w:r>
        <w:t>11</w:t>
      </w:r>
      <w:r>
        <w:fldChar w:fldCharType="end"/>
      </w:r>
      <w:r>
        <w:fldChar w:fldCharType="end"/>
      </w:r>
    </w:p>
    <w:p w14:paraId="3AFDBD22">
      <w:pPr>
        <w:pStyle w:val="38"/>
        <w:tabs>
          <w:tab w:val="right" w:leader="dot" w:pos="9317"/>
        </w:tabs>
      </w:pPr>
      <w:r>
        <w:fldChar w:fldCharType="begin"/>
      </w:r>
      <w:r>
        <w:instrText xml:space="preserve"> HYPERLINK \l _Toc13286 </w:instrText>
      </w:r>
      <w:r>
        <w:fldChar w:fldCharType="separate"/>
      </w:r>
      <w:r>
        <w:rPr>
          <w:rFonts w:ascii="Times New Roman" w:hAnsi="Times New Roman"/>
        </w:rPr>
        <w:t>5. Data dictionary</w:t>
      </w:r>
      <w:r>
        <w:tab/>
      </w:r>
      <w:r>
        <w:fldChar w:fldCharType="begin"/>
      </w:r>
      <w:r>
        <w:instrText xml:space="preserve"> PAGEREF _Toc13286 \h </w:instrText>
      </w:r>
      <w:r>
        <w:fldChar w:fldCharType="separate"/>
      </w:r>
      <w:r>
        <w:t>13</w:t>
      </w:r>
      <w:r>
        <w:fldChar w:fldCharType="end"/>
      </w:r>
      <w:r>
        <w:fldChar w:fldCharType="end"/>
      </w:r>
    </w:p>
    <w:p w14:paraId="0CD44D9C">
      <w:pPr>
        <w:pStyle w:val="39"/>
        <w:tabs>
          <w:tab w:val="right" w:leader="dot" w:pos="9317"/>
        </w:tabs>
      </w:pPr>
      <w:r>
        <w:fldChar w:fldCharType="begin"/>
      </w:r>
      <w:r>
        <w:instrText xml:space="preserve"> HYPERLINK \l _Toc4251 </w:instrText>
      </w:r>
      <w:r>
        <w:fldChar w:fldCharType="separate"/>
      </w:r>
      <w:r>
        <w:rPr>
          <w:rFonts w:ascii="Times New Roman" w:hAnsi="Times New Roman"/>
        </w:rPr>
        <w:t>5.1. Bảng users</w:t>
      </w:r>
      <w:r>
        <w:tab/>
      </w:r>
      <w:r>
        <w:fldChar w:fldCharType="begin"/>
      </w:r>
      <w:r>
        <w:instrText xml:space="preserve"> PAGEREF _Toc4251 \h </w:instrText>
      </w:r>
      <w:r>
        <w:fldChar w:fldCharType="separate"/>
      </w:r>
      <w:r>
        <w:t>13</w:t>
      </w:r>
      <w:r>
        <w:fldChar w:fldCharType="end"/>
      </w:r>
      <w:r>
        <w:fldChar w:fldCharType="end"/>
      </w:r>
    </w:p>
    <w:p w14:paraId="569BCD70">
      <w:pPr>
        <w:pStyle w:val="39"/>
        <w:tabs>
          <w:tab w:val="right" w:leader="dot" w:pos="9317"/>
        </w:tabs>
      </w:pPr>
      <w:r>
        <w:fldChar w:fldCharType="begin"/>
      </w:r>
      <w:r>
        <w:instrText xml:space="preserve"> HYPERLINK \l _Toc8829 </w:instrText>
      </w:r>
      <w:r>
        <w:fldChar w:fldCharType="separate"/>
      </w:r>
      <w:r>
        <w:rPr>
          <w:rFonts w:ascii="Times New Roman" w:hAnsi="Times New Roman"/>
        </w:rPr>
        <w:t>5.2. Bảng sport_types</w:t>
      </w:r>
      <w:r>
        <w:tab/>
      </w:r>
      <w:r>
        <w:fldChar w:fldCharType="begin"/>
      </w:r>
      <w:r>
        <w:instrText xml:space="preserve"> PAGEREF _Toc8829 \h </w:instrText>
      </w:r>
      <w:r>
        <w:fldChar w:fldCharType="separate"/>
      </w:r>
      <w:r>
        <w:t>13</w:t>
      </w:r>
      <w:r>
        <w:fldChar w:fldCharType="end"/>
      </w:r>
      <w:r>
        <w:fldChar w:fldCharType="end"/>
      </w:r>
    </w:p>
    <w:p w14:paraId="67289389">
      <w:pPr>
        <w:pStyle w:val="39"/>
        <w:tabs>
          <w:tab w:val="right" w:leader="dot" w:pos="9317"/>
        </w:tabs>
      </w:pPr>
      <w:r>
        <w:fldChar w:fldCharType="begin"/>
      </w:r>
      <w:r>
        <w:instrText xml:space="preserve"> HYPERLINK \l _Toc13892 </w:instrText>
      </w:r>
      <w:r>
        <w:fldChar w:fldCharType="separate"/>
      </w:r>
      <w:r>
        <w:rPr>
          <w:rFonts w:ascii="Times New Roman" w:hAnsi="Times New Roman"/>
        </w:rPr>
        <w:t>5.3. Bảng courts</w:t>
      </w:r>
      <w:r>
        <w:tab/>
      </w:r>
      <w:r>
        <w:fldChar w:fldCharType="begin"/>
      </w:r>
      <w:r>
        <w:instrText xml:space="preserve"> PAGEREF _Toc13892 \h </w:instrText>
      </w:r>
      <w:r>
        <w:fldChar w:fldCharType="separate"/>
      </w:r>
      <w:r>
        <w:t>13</w:t>
      </w:r>
      <w:r>
        <w:fldChar w:fldCharType="end"/>
      </w:r>
      <w:r>
        <w:fldChar w:fldCharType="end"/>
      </w:r>
    </w:p>
    <w:p w14:paraId="4B88695E">
      <w:pPr>
        <w:pStyle w:val="39"/>
        <w:tabs>
          <w:tab w:val="right" w:leader="dot" w:pos="9317"/>
        </w:tabs>
      </w:pPr>
      <w:r>
        <w:fldChar w:fldCharType="begin"/>
      </w:r>
      <w:r>
        <w:instrText xml:space="preserve"> HYPERLINK \l _Toc6748 </w:instrText>
      </w:r>
      <w:r>
        <w:fldChar w:fldCharType="separate"/>
      </w:r>
      <w:r>
        <w:rPr>
          <w:rFonts w:ascii="Times New Roman" w:hAnsi="Times New Roman"/>
        </w:rPr>
        <w:t>5.4. Bảng time_slots</w:t>
      </w:r>
      <w:r>
        <w:tab/>
      </w:r>
      <w:r>
        <w:fldChar w:fldCharType="begin"/>
      </w:r>
      <w:r>
        <w:instrText xml:space="preserve"> PAGEREF _Toc6748 \h </w:instrText>
      </w:r>
      <w:r>
        <w:fldChar w:fldCharType="separate"/>
      </w:r>
      <w:r>
        <w:t>14</w:t>
      </w:r>
      <w:r>
        <w:fldChar w:fldCharType="end"/>
      </w:r>
      <w:r>
        <w:fldChar w:fldCharType="end"/>
      </w:r>
    </w:p>
    <w:p w14:paraId="3C3303FD">
      <w:pPr>
        <w:pStyle w:val="39"/>
        <w:tabs>
          <w:tab w:val="right" w:leader="dot" w:pos="9317"/>
        </w:tabs>
      </w:pPr>
      <w:r>
        <w:fldChar w:fldCharType="begin"/>
      </w:r>
      <w:r>
        <w:instrText xml:space="preserve"> HYPERLINK \l _Toc23738 </w:instrText>
      </w:r>
      <w:r>
        <w:fldChar w:fldCharType="separate"/>
      </w:r>
      <w:r>
        <w:rPr>
          <w:rFonts w:ascii="Times New Roman" w:hAnsi="Times New Roman"/>
        </w:rPr>
        <w:t>5.5. Bảng court_schedules</w:t>
      </w:r>
      <w:r>
        <w:tab/>
      </w:r>
      <w:r>
        <w:fldChar w:fldCharType="begin"/>
      </w:r>
      <w:r>
        <w:instrText xml:space="preserve"> PAGEREF _Toc23738 \h </w:instrText>
      </w:r>
      <w:r>
        <w:fldChar w:fldCharType="separate"/>
      </w:r>
      <w:r>
        <w:t>14</w:t>
      </w:r>
      <w:r>
        <w:fldChar w:fldCharType="end"/>
      </w:r>
      <w:r>
        <w:fldChar w:fldCharType="end"/>
      </w:r>
    </w:p>
    <w:p w14:paraId="77B40F9C">
      <w:pPr>
        <w:pStyle w:val="39"/>
        <w:tabs>
          <w:tab w:val="right" w:leader="dot" w:pos="9317"/>
        </w:tabs>
      </w:pPr>
      <w:r>
        <w:fldChar w:fldCharType="begin"/>
      </w:r>
      <w:r>
        <w:instrText xml:space="preserve"> HYPERLINK \l _Toc8929 </w:instrText>
      </w:r>
      <w:r>
        <w:fldChar w:fldCharType="separate"/>
      </w:r>
      <w:r>
        <w:rPr>
          <w:rFonts w:ascii="Times New Roman" w:hAnsi="Times New Roman"/>
        </w:rPr>
        <w:t>5.6. Bảng bookings</w:t>
      </w:r>
      <w:r>
        <w:tab/>
      </w:r>
      <w:r>
        <w:fldChar w:fldCharType="begin"/>
      </w:r>
      <w:r>
        <w:instrText xml:space="preserve"> PAGEREF _Toc8929 \h </w:instrText>
      </w:r>
      <w:r>
        <w:fldChar w:fldCharType="separate"/>
      </w:r>
      <w:r>
        <w:t>15</w:t>
      </w:r>
      <w:r>
        <w:fldChar w:fldCharType="end"/>
      </w:r>
      <w:r>
        <w:fldChar w:fldCharType="end"/>
      </w:r>
    </w:p>
    <w:p w14:paraId="0018ED57">
      <w:pPr>
        <w:pStyle w:val="39"/>
        <w:tabs>
          <w:tab w:val="right" w:leader="dot" w:pos="9317"/>
        </w:tabs>
      </w:pPr>
      <w:r>
        <w:fldChar w:fldCharType="begin"/>
      </w:r>
      <w:r>
        <w:instrText xml:space="preserve"> HYPERLINK \l _Toc23828 </w:instrText>
      </w:r>
      <w:r>
        <w:fldChar w:fldCharType="separate"/>
      </w:r>
      <w:r>
        <w:rPr>
          <w:rFonts w:ascii="Times New Roman" w:hAnsi="Times New Roman"/>
        </w:rPr>
        <w:t>5.7. Bảng booking_details</w:t>
      </w:r>
      <w:r>
        <w:tab/>
      </w:r>
      <w:r>
        <w:fldChar w:fldCharType="begin"/>
      </w:r>
      <w:r>
        <w:instrText xml:space="preserve"> PAGEREF _Toc23828 \h </w:instrText>
      </w:r>
      <w:r>
        <w:fldChar w:fldCharType="separate"/>
      </w:r>
      <w:r>
        <w:t>15</w:t>
      </w:r>
      <w:r>
        <w:fldChar w:fldCharType="end"/>
      </w:r>
      <w:r>
        <w:fldChar w:fldCharType="end"/>
      </w:r>
    </w:p>
    <w:p w14:paraId="212B0EBA">
      <w:pPr>
        <w:pStyle w:val="39"/>
        <w:tabs>
          <w:tab w:val="right" w:leader="dot" w:pos="9317"/>
        </w:tabs>
      </w:pPr>
      <w:r>
        <w:fldChar w:fldCharType="begin"/>
      </w:r>
      <w:r>
        <w:instrText xml:space="preserve"> HYPERLINK \l _Toc11057 </w:instrText>
      </w:r>
      <w:r>
        <w:fldChar w:fldCharType="separate"/>
      </w:r>
      <w:r>
        <w:rPr>
          <w:rFonts w:ascii="Times New Roman" w:hAnsi="Times New Roman"/>
        </w:rPr>
        <w:t>5.8. Bảng usage_logs</w:t>
      </w:r>
      <w:r>
        <w:tab/>
      </w:r>
      <w:r>
        <w:fldChar w:fldCharType="begin"/>
      </w:r>
      <w:r>
        <w:instrText xml:space="preserve"> PAGEREF _Toc11057 \h </w:instrText>
      </w:r>
      <w:r>
        <w:fldChar w:fldCharType="separate"/>
      </w:r>
      <w:r>
        <w:t>16</w:t>
      </w:r>
      <w:r>
        <w:fldChar w:fldCharType="end"/>
      </w:r>
      <w:r>
        <w:fldChar w:fldCharType="end"/>
      </w:r>
    </w:p>
    <w:p w14:paraId="2627E245">
      <w:pPr>
        <w:pStyle w:val="38"/>
        <w:tabs>
          <w:tab w:val="right" w:leader="dot" w:pos="9317"/>
        </w:tabs>
      </w:pPr>
      <w:r>
        <w:fldChar w:fldCharType="begin"/>
      </w:r>
      <w:r>
        <w:instrText xml:space="preserve"> HYPERLINK \l _Toc8875 </w:instrText>
      </w:r>
      <w:r>
        <w:fldChar w:fldCharType="separate"/>
      </w:r>
      <w:r>
        <w:rPr>
          <w:rFonts w:ascii="Times New Roman" w:hAnsi="Times New Roman"/>
        </w:rPr>
        <w:t>6. Ma trận phân quyền</w:t>
      </w:r>
      <w:r>
        <w:tab/>
      </w:r>
      <w:r>
        <w:fldChar w:fldCharType="begin"/>
      </w:r>
      <w:r>
        <w:instrText xml:space="preserve"> PAGEREF _Toc8875 \h </w:instrText>
      </w:r>
      <w:r>
        <w:fldChar w:fldCharType="separate"/>
      </w:r>
      <w:r>
        <w:t>16</w:t>
      </w:r>
      <w:r>
        <w:fldChar w:fldCharType="end"/>
      </w:r>
      <w:r>
        <w:fldChar w:fldCharType="end"/>
      </w:r>
    </w:p>
    <w:p w14:paraId="28617253">
      <w:pPr>
        <w:pStyle w:val="37"/>
        <w:tabs>
          <w:tab w:val="right" w:leader="dot" w:pos="9317"/>
        </w:tabs>
      </w:pPr>
      <w:r>
        <w:fldChar w:fldCharType="begin"/>
      </w:r>
      <w:r>
        <w:instrText xml:space="preserve"> HYPERLINK \l _Toc20220 </w:instrText>
      </w:r>
      <w:r>
        <w:fldChar w:fldCharType="separate"/>
      </w:r>
      <w:r>
        <w:rPr>
          <w:rFonts w:ascii="Times New Roman" w:hAnsi="Times New Roman"/>
        </w:rPr>
        <w:t>CHƯƠNG IV: Xây dựng và cài đặt hệ thống</w:t>
      </w:r>
      <w:r>
        <w:tab/>
      </w:r>
      <w:r>
        <w:fldChar w:fldCharType="begin"/>
      </w:r>
      <w:r>
        <w:instrText xml:space="preserve"> PAGEREF _Toc20220 \h </w:instrText>
      </w:r>
      <w:r>
        <w:fldChar w:fldCharType="separate"/>
      </w:r>
      <w:r>
        <w:t>17</w:t>
      </w:r>
      <w:r>
        <w:fldChar w:fldCharType="end"/>
      </w:r>
      <w:r>
        <w:fldChar w:fldCharType="end"/>
      </w:r>
    </w:p>
    <w:p w14:paraId="36D238DE">
      <w:pPr>
        <w:pStyle w:val="38"/>
        <w:tabs>
          <w:tab w:val="right" w:leader="dot" w:pos="9317"/>
        </w:tabs>
      </w:pPr>
      <w:r>
        <w:fldChar w:fldCharType="begin"/>
      </w:r>
      <w:r>
        <w:instrText xml:space="preserve"> HYPERLINK \l _Toc10556 </w:instrText>
      </w:r>
      <w:r>
        <w:fldChar w:fldCharType="separate"/>
      </w:r>
      <w:r>
        <w:rPr>
          <w:rFonts w:ascii="Times New Roman" w:hAnsi="Times New Roman"/>
        </w:rPr>
        <w:t>1. Công nghệ sử dụng</w:t>
      </w:r>
      <w:r>
        <w:tab/>
      </w:r>
      <w:r>
        <w:fldChar w:fldCharType="begin"/>
      </w:r>
      <w:r>
        <w:instrText xml:space="preserve"> PAGEREF _Toc10556 \h </w:instrText>
      </w:r>
      <w:r>
        <w:fldChar w:fldCharType="separate"/>
      </w:r>
      <w:r>
        <w:t>17</w:t>
      </w:r>
      <w:r>
        <w:fldChar w:fldCharType="end"/>
      </w:r>
      <w:r>
        <w:fldChar w:fldCharType="end"/>
      </w:r>
    </w:p>
    <w:p w14:paraId="7B8F033E">
      <w:pPr>
        <w:pStyle w:val="38"/>
        <w:tabs>
          <w:tab w:val="right" w:leader="dot" w:pos="9317"/>
        </w:tabs>
      </w:pPr>
      <w:r>
        <w:fldChar w:fldCharType="begin"/>
      </w:r>
      <w:r>
        <w:instrText xml:space="preserve"> HYPERLINK \l _Toc30356 </w:instrText>
      </w:r>
      <w:r>
        <w:fldChar w:fldCharType="separate"/>
      </w:r>
      <w:r>
        <w:rPr>
          <w:rFonts w:ascii="Times New Roman" w:hAnsi="Times New Roman"/>
        </w:rPr>
        <w:t>2. Môi trường cài đặt</w:t>
      </w:r>
      <w:r>
        <w:tab/>
      </w:r>
      <w:r>
        <w:fldChar w:fldCharType="begin"/>
      </w:r>
      <w:r>
        <w:instrText xml:space="preserve"> PAGEREF _Toc30356 \h </w:instrText>
      </w:r>
      <w:r>
        <w:fldChar w:fldCharType="separate"/>
      </w:r>
      <w:r>
        <w:t>18</w:t>
      </w:r>
      <w:r>
        <w:fldChar w:fldCharType="end"/>
      </w:r>
      <w:r>
        <w:fldChar w:fldCharType="end"/>
      </w:r>
    </w:p>
    <w:p w14:paraId="5B954A58">
      <w:pPr>
        <w:pStyle w:val="38"/>
        <w:tabs>
          <w:tab w:val="right" w:leader="dot" w:pos="9317"/>
        </w:tabs>
      </w:pPr>
      <w:r>
        <w:fldChar w:fldCharType="begin"/>
      </w:r>
      <w:r>
        <w:instrText xml:space="preserve"> HYPERLINK \l _Toc19763 </w:instrText>
      </w:r>
      <w:r>
        <w:fldChar w:fldCharType="separate"/>
      </w:r>
      <w:r>
        <w:rPr>
          <w:rFonts w:ascii="Times New Roman" w:hAnsi="Times New Roman"/>
        </w:rPr>
        <w:t>3. Các chức năng đã xây dựng</w:t>
      </w:r>
      <w:r>
        <w:tab/>
      </w:r>
      <w:r>
        <w:fldChar w:fldCharType="begin"/>
      </w:r>
      <w:r>
        <w:instrText xml:space="preserve"> PAGEREF _Toc19763 \h </w:instrText>
      </w:r>
      <w:r>
        <w:fldChar w:fldCharType="separate"/>
      </w:r>
      <w:r>
        <w:t>18</w:t>
      </w:r>
      <w:r>
        <w:fldChar w:fldCharType="end"/>
      </w:r>
      <w:r>
        <w:fldChar w:fldCharType="end"/>
      </w:r>
    </w:p>
    <w:p w14:paraId="1F35A225">
      <w:pPr>
        <w:pStyle w:val="38"/>
        <w:tabs>
          <w:tab w:val="right" w:leader="dot" w:pos="9317"/>
        </w:tabs>
      </w:pPr>
      <w:r>
        <w:fldChar w:fldCharType="begin"/>
      </w:r>
      <w:r>
        <w:instrText xml:space="preserve"> HYPERLINK \l _Toc21648 </w:instrText>
      </w:r>
      <w:r>
        <w:fldChar w:fldCharType="separate"/>
      </w:r>
      <w:r>
        <w:rPr>
          <w:rFonts w:ascii="Times New Roman" w:hAnsi="Times New Roman"/>
        </w:rPr>
        <w:t>4. Minh họa giao diện</w:t>
      </w:r>
      <w:r>
        <w:tab/>
      </w:r>
      <w:r>
        <w:fldChar w:fldCharType="begin"/>
      </w:r>
      <w:r>
        <w:instrText xml:space="preserve"> PAGEREF _Toc21648 \h </w:instrText>
      </w:r>
      <w:r>
        <w:fldChar w:fldCharType="separate"/>
      </w:r>
      <w:r>
        <w:t>19</w:t>
      </w:r>
      <w:r>
        <w:fldChar w:fldCharType="end"/>
      </w:r>
      <w:r>
        <w:fldChar w:fldCharType="end"/>
      </w:r>
    </w:p>
    <w:p w14:paraId="1179DC2B">
      <w:pPr>
        <w:pStyle w:val="37"/>
        <w:tabs>
          <w:tab w:val="right" w:leader="dot" w:pos="9317"/>
        </w:tabs>
      </w:pPr>
      <w:r>
        <w:fldChar w:fldCharType="begin"/>
      </w:r>
      <w:r>
        <w:instrText xml:space="preserve"> HYPERLINK \l _Toc1857 </w:instrText>
      </w:r>
      <w:r>
        <w:fldChar w:fldCharType="separate"/>
      </w:r>
      <w:r>
        <w:rPr>
          <w:rFonts w:ascii="Times New Roman" w:hAnsi="Times New Roman"/>
        </w:rPr>
        <w:t>Kết luận</w:t>
      </w:r>
      <w:r>
        <w:tab/>
      </w:r>
      <w:r>
        <w:fldChar w:fldCharType="begin"/>
      </w:r>
      <w:r>
        <w:instrText xml:space="preserve"> PAGEREF _Toc1857 \h </w:instrText>
      </w:r>
      <w:r>
        <w:fldChar w:fldCharType="separate"/>
      </w:r>
      <w:r>
        <w:t>19</w:t>
      </w:r>
      <w:r>
        <w:fldChar w:fldCharType="end"/>
      </w:r>
      <w:r>
        <w:fldChar w:fldCharType="end"/>
      </w:r>
    </w:p>
    <w:p w14:paraId="717D731C">
      <w:pPr>
        <w:pStyle w:val="38"/>
        <w:tabs>
          <w:tab w:val="right" w:leader="dot" w:pos="9317"/>
        </w:tabs>
      </w:pPr>
      <w:r>
        <w:fldChar w:fldCharType="begin"/>
      </w:r>
      <w:r>
        <w:instrText xml:space="preserve"> HYPERLINK \l _Toc5507 </w:instrText>
      </w:r>
      <w:r>
        <w:fldChar w:fldCharType="separate"/>
      </w:r>
      <w:r>
        <w:rPr>
          <w:rFonts w:ascii="Times New Roman" w:hAnsi="Times New Roman"/>
        </w:rPr>
        <w:t>Đánh giá tổng quát</w:t>
      </w:r>
      <w:r>
        <w:tab/>
      </w:r>
      <w:r>
        <w:fldChar w:fldCharType="begin"/>
      </w:r>
      <w:r>
        <w:instrText xml:space="preserve"> PAGEREF _Toc5507 \h </w:instrText>
      </w:r>
      <w:r>
        <w:fldChar w:fldCharType="separate"/>
      </w:r>
      <w:r>
        <w:t>19</w:t>
      </w:r>
      <w:r>
        <w:fldChar w:fldCharType="end"/>
      </w:r>
      <w:r>
        <w:fldChar w:fldCharType="end"/>
      </w:r>
    </w:p>
    <w:p w14:paraId="7EA9FBB7">
      <w:pPr>
        <w:pStyle w:val="38"/>
        <w:tabs>
          <w:tab w:val="right" w:leader="dot" w:pos="9317"/>
        </w:tabs>
      </w:pPr>
      <w:r>
        <w:fldChar w:fldCharType="begin"/>
      </w:r>
      <w:r>
        <w:instrText xml:space="preserve"> HYPERLINK \l _Toc13739 </w:instrText>
      </w:r>
      <w:r>
        <w:fldChar w:fldCharType="separate"/>
      </w:r>
      <w:r>
        <w:rPr>
          <w:rFonts w:ascii="Times New Roman" w:hAnsi="Times New Roman"/>
        </w:rPr>
        <w:t>Hạn chế hiện tại</w:t>
      </w:r>
      <w:r>
        <w:tab/>
      </w:r>
      <w:r>
        <w:fldChar w:fldCharType="begin"/>
      </w:r>
      <w:r>
        <w:instrText xml:space="preserve"> PAGEREF _Toc13739 \h </w:instrText>
      </w:r>
      <w:r>
        <w:fldChar w:fldCharType="separate"/>
      </w:r>
      <w:r>
        <w:t>20</w:t>
      </w:r>
      <w:r>
        <w:fldChar w:fldCharType="end"/>
      </w:r>
      <w:r>
        <w:fldChar w:fldCharType="end"/>
      </w:r>
    </w:p>
    <w:p w14:paraId="4E6405EE">
      <w:pPr>
        <w:pStyle w:val="38"/>
        <w:tabs>
          <w:tab w:val="right" w:leader="dot" w:pos="9317"/>
        </w:tabs>
      </w:pPr>
      <w:r>
        <w:fldChar w:fldCharType="begin"/>
      </w:r>
      <w:r>
        <w:instrText xml:space="preserve"> HYPERLINK \l _Toc31392 </w:instrText>
      </w:r>
      <w:r>
        <w:fldChar w:fldCharType="separate"/>
      </w:r>
      <w:r>
        <w:rPr>
          <w:rFonts w:ascii="Times New Roman" w:hAnsi="Times New Roman"/>
        </w:rPr>
        <w:t>Hướng phát triển</w:t>
      </w:r>
      <w:r>
        <w:tab/>
      </w:r>
      <w:r>
        <w:fldChar w:fldCharType="begin"/>
      </w:r>
      <w:r>
        <w:instrText xml:space="preserve"> PAGEREF _Toc31392 \h </w:instrText>
      </w:r>
      <w:r>
        <w:fldChar w:fldCharType="separate"/>
      </w:r>
      <w:r>
        <w:t>20</w:t>
      </w:r>
      <w:r>
        <w:fldChar w:fldCharType="end"/>
      </w:r>
      <w:r>
        <w:fldChar w:fldCharType="end"/>
      </w:r>
    </w:p>
    <w:p w14:paraId="52AFCFCA">
      <w:r>
        <w:fldChar w:fldCharType="end"/>
      </w:r>
    </w:p>
    <w:p w14:paraId="3E80AC8C">
      <w:r>
        <w:br w:type="page"/>
      </w:r>
    </w:p>
    <w:p w14:paraId="0818DA3F">
      <w:pPr>
        <w:pStyle w:val="2"/>
      </w:pPr>
      <w:bookmarkStart w:id="2" w:name="_Toc5301"/>
      <w:r>
        <w:rPr>
          <w:rFonts w:ascii="Times New Roman" w:hAnsi="Times New Roman"/>
          <w:b/>
          <w:color w:val="1F5A94"/>
          <w:sz w:val="32"/>
        </w:rPr>
        <w:t>CHƯƠNG I: Tổng Quan Đề Tài</w:t>
      </w:r>
      <w:bookmarkEnd w:id="2"/>
    </w:p>
    <w:p w14:paraId="3A03EB3D">
      <w:pPr>
        <w:pStyle w:val="3"/>
      </w:pPr>
      <w:bookmarkStart w:id="3" w:name="_Toc8523"/>
      <w:r>
        <w:rPr>
          <w:rFonts w:ascii="Times New Roman" w:hAnsi="Times New Roman"/>
          <w:b/>
          <w:color w:val="122A43"/>
          <w:sz w:val="28"/>
        </w:rPr>
        <w:t>1. Lý do chọn đề tài</w:t>
      </w:r>
      <w:bookmarkEnd w:id="3"/>
    </w:p>
    <w:p w14:paraId="6E9A7722">
      <w:pPr>
        <w:ind w:firstLine="504"/>
        <w:jc w:val="both"/>
      </w:pPr>
      <w:r>
        <w:rPr>
          <w:rFonts w:ascii="Times New Roman" w:hAnsi="Times New Roman"/>
          <w:color w:val="122A43"/>
          <w:sz w:val="26"/>
        </w:rPr>
        <w:t>Trong khuôn viên trường, nhu cầu đặt sân bóng đá, bóng chuyền, bóng rổ hoặc cầu lông diễn ra thường xuyên. Nếu việc quản lý vẫn được thực hiện bằng sổ tay, bảng tính hoặc thông báo thủ công thì rất dễ xảy ra trùng lịch, khó kiểm soát tình trạng sân và khó tổng hợp báo cáo mức độ sử dụng. Vì vậy, một hệ thống web tập trung là cần thiết để chuẩn hóa quy trình đặt sân.</w:t>
      </w:r>
    </w:p>
    <w:p w14:paraId="2DFFC759">
      <w:pPr>
        <w:pStyle w:val="3"/>
      </w:pPr>
      <w:bookmarkStart w:id="4" w:name="_Toc32250"/>
      <w:r>
        <w:rPr>
          <w:rFonts w:ascii="Times New Roman" w:hAnsi="Times New Roman"/>
          <w:b/>
          <w:color w:val="122A43"/>
          <w:sz w:val="28"/>
        </w:rPr>
        <w:t>2. Mục tiêu đề tài</w:t>
      </w:r>
      <w:bookmarkEnd w:id="4"/>
    </w:p>
    <w:p w14:paraId="316357B1">
      <w:pPr>
        <w:pStyle w:val="23"/>
        <w:jc w:val="both"/>
      </w:pPr>
      <w:r>
        <w:rPr>
          <w:rFonts w:ascii="Times New Roman" w:hAnsi="Times New Roman"/>
          <w:color w:val="122A43"/>
          <w:sz w:val="26"/>
        </w:rPr>
        <w:t>Số hóa quy trình quản lý và đặt sân thể thao trong khuôn viên trường.</w:t>
      </w:r>
    </w:p>
    <w:p w14:paraId="5926BE44">
      <w:pPr>
        <w:pStyle w:val="23"/>
        <w:jc w:val="both"/>
      </w:pPr>
      <w:r>
        <w:rPr>
          <w:rFonts w:ascii="Times New Roman" w:hAnsi="Times New Roman"/>
          <w:color w:val="122A43"/>
          <w:sz w:val="26"/>
        </w:rPr>
        <w:t>Hạn chế tình trạng trùng lịch giữa các yêu cầu đặt sân cùng ngày và cùng ca giờ.</w:t>
      </w:r>
    </w:p>
    <w:p w14:paraId="2CF76915">
      <w:pPr>
        <w:pStyle w:val="23"/>
        <w:jc w:val="both"/>
      </w:pPr>
      <w:r>
        <w:rPr>
          <w:rFonts w:ascii="Times New Roman" w:hAnsi="Times New Roman"/>
          <w:color w:val="122A43"/>
          <w:sz w:val="26"/>
        </w:rPr>
        <w:t>Cho phép theo dõi tình trạng sân, lịch mở, booking, usage log và báo cáo sử dụng.</w:t>
      </w:r>
    </w:p>
    <w:p w14:paraId="7A7995F5">
      <w:pPr>
        <w:pStyle w:val="23"/>
        <w:jc w:val="both"/>
      </w:pPr>
      <w:r>
        <w:rPr>
          <w:rFonts w:ascii="Times New Roman" w:hAnsi="Times New Roman"/>
          <w:color w:val="122A43"/>
          <w:sz w:val="26"/>
        </w:rPr>
        <w:t>Phân quyền rõ ràng giữa admin và sinh viên theo đúng workflow nghiệp vụ.</w:t>
      </w:r>
    </w:p>
    <w:p w14:paraId="7AD3E720">
      <w:pPr>
        <w:pStyle w:val="23"/>
        <w:jc w:val="both"/>
      </w:pPr>
      <w:r>
        <w:rPr>
          <w:rFonts w:ascii="Times New Roman" w:hAnsi="Times New Roman"/>
          <w:color w:val="122A43"/>
          <w:sz w:val="26"/>
        </w:rPr>
        <w:t>Đảm bảo dự án có thể cài đặt lại nhanh bằng migration, seeder và dữ liệu demo.</w:t>
      </w:r>
    </w:p>
    <w:p w14:paraId="5484DD82">
      <w:pPr>
        <w:pStyle w:val="3"/>
      </w:pPr>
      <w:bookmarkStart w:id="5" w:name="_Toc1676"/>
      <w:r>
        <w:rPr>
          <w:rFonts w:ascii="Times New Roman" w:hAnsi="Times New Roman"/>
          <w:b/>
          <w:color w:val="122A43"/>
          <w:sz w:val="28"/>
        </w:rPr>
        <w:t>3. Đối tượng và phạm vi nghiên cứu</w:t>
      </w:r>
      <w:bookmarkEnd w:id="5"/>
    </w:p>
    <w:p w14:paraId="1C1BB4F7">
      <w:pPr>
        <w:pStyle w:val="23"/>
        <w:jc w:val="both"/>
      </w:pPr>
      <w:r>
        <w:rPr>
          <w:rFonts w:ascii="Times New Roman" w:hAnsi="Times New Roman"/>
          <w:color w:val="122A43"/>
          <w:sz w:val="26"/>
        </w:rPr>
        <w:t>Đối tượng nghiên cứu là quy trình quản lý sân thể thao, lịch mở, quy trình đặt sân của sinh viên, phê duyệt booking của quản trị viên và thống kê sử dụng sân.</w:t>
      </w:r>
    </w:p>
    <w:p w14:paraId="190DE87B">
      <w:pPr>
        <w:pStyle w:val="23"/>
        <w:jc w:val="both"/>
      </w:pPr>
      <w:r>
        <w:rPr>
          <w:rFonts w:ascii="Times New Roman" w:hAnsi="Times New Roman"/>
          <w:color w:val="122A43"/>
          <w:sz w:val="26"/>
        </w:rPr>
        <w:t>Phiên bản hiện tại triển khai 8 bảng nghiệp vụ cốt lõi: users, sport_types, courts, time_slots, court_schedules, bookings, booking_details, usage_logs.</w:t>
      </w:r>
    </w:p>
    <w:p w14:paraId="769664CD">
      <w:pPr>
        <w:pStyle w:val="23"/>
        <w:jc w:val="both"/>
      </w:pPr>
      <w:r>
        <w:rPr>
          <w:rFonts w:ascii="Times New Roman" w:hAnsi="Times New Roman"/>
          <w:color w:val="122A43"/>
          <w:sz w:val="26"/>
        </w:rPr>
        <w:t>Hệ thống chưa triển khai thanh toán, thông báo email và quản lý lịch bảo trì chi tiết theo từng khoảng thời gian.</w:t>
      </w:r>
    </w:p>
    <w:p w14:paraId="445E0674">
      <w:pPr>
        <w:pStyle w:val="23"/>
        <w:jc w:val="both"/>
      </w:pPr>
      <w:r>
        <w:rPr>
          <w:rFonts w:ascii="Times New Roman" w:hAnsi="Times New Roman"/>
          <w:color w:val="122A43"/>
          <w:sz w:val="26"/>
        </w:rPr>
        <w:t>Phạm vi thực hiện là project cá nhân chạy local, quản lý mã nguồn bằng Git và đẩy lên GitHub.</w:t>
      </w:r>
    </w:p>
    <w:p w14:paraId="4EB8143B">
      <w:pPr>
        <w:pStyle w:val="3"/>
      </w:pPr>
      <w:bookmarkStart w:id="6" w:name="_Toc24364"/>
      <w:r>
        <w:rPr>
          <w:rFonts w:ascii="Times New Roman" w:hAnsi="Times New Roman"/>
          <w:b/>
          <w:color w:val="122A43"/>
          <w:sz w:val="28"/>
        </w:rPr>
        <w:t>4. Phương pháp thực hiện</w:t>
      </w:r>
      <w:bookmarkEnd w:id="6"/>
    </w:p>
    <w:p w14:paraId="65890291">
      <w:pPr>
        <w:pStyle w:val="23"/>
        <w:jc w:val="both"/>
      </w:pPr>
      <w:r>
        <w:rPr>
          <w:rFonts w:ascii="Times New Roman" w:hAnsi="Times New Roman"/>
          <w:color w:val="122A43"/>
          <w:sz w:val="26"/>
        </w:rPr>
        <w:t>Khảo sát bài toán và xác định quy trình nghiệp vụ đặt sân theo vai trò người dùng.</w:t>
      </w:r>
    </w:p>
    <w:p w14:paraId="6B81FB18">
      <w:pPr>
        <w:pStyle w:val="23"/>
        <w:jc w:val="both"/>
      </w:pPr>
      <w:r>
        <w:rPr>
          <w:rFonts w:ascii="Times New Roman" w:hAnsi="Times New Roman"/>
          <w:color w:val="122A43"/>
          <w:sz w:val="26"/>
        </w:rPr>
        <w:t>Phân tích tác nhân, use case, quy tắc ràng buộc và các tình huống xung đột cần xử lý.</w:t>
      </w:r>
    </w:p>
    <w:p w14:paraId="64FCF2BD">
      <w:pPr>
        <w:pStyle w:val="23"/>
        <w:jc w:val="both"/>
      </w:pPr>
      <w:r>
        <w:rPr>
          <w:rFonts w:ascii="Times New Roman" w:hAnsi="Times New Roman"/>
          <w:color w:val="122A43"/>
          <w:sz w:val="26"/>
        </w:rPr>
        <w:t>Thiết kế cơ sở dữ liệu theo quan hệ cha - con và mô hình MVC cho ứng dụng Laravel.</w:t>
      </w:r>
    </w:p>
    <w:p w14:paraId="5448B716">
      <w:pPr>
        <w:pStyle w:val="23"/>
        <w:jc w:val="both"/>
      </w:pPr>
      <w:r>
        <w:rPr>
          <w:rFonts w:ascii="Times New Roman" w:hAnsi="Times New Roman"/>
          <w:color w:val="122A43"/>
          <w:sz w:val="26"/>
        </w:rPr>
        <w:t>Xây dựng migration, seeder, model, controller, blade view và phần xác thực, phân quyền.</w:t>
      </w:r>
    </w:p>
    <w:p w14:paraId="6A453DE5">
      <w:pPr>
        <w:pStyle w:val="23"/>
        <w:jc w:val="both"/>
      </w:pPr>
      <w:r>
        <w:rPr>
          <w:rFonts w:ascii="Times New Roman" w:hAnsi="Times New Roman"/>
          <w:color w:val="122A43"/>
          <w:sz w:val="26"/>
        </w:rPr>
        <w:t>Kiểm thử bằng dữ liệu demo, kiểm tra đăng nhập, booking, duyệt, hủy và thống kê.</w:t>
      </w:r>
    </w:p>
    <w:p w14:paraId="6570A60F">
      <w:pPr>
        <w:pStyle w:val="2"/>
      </w:pPr>
      <w:bookmarkStart w:id="7" w:name="_Toc21431"/>
      <w:r>
        <w:rPr>
          <w:rFonts w:ascii="Times New Roman" w:hAnsi="Times New Roman"/>
          <w:b/>
          <w:color w:val="1F5A94"/>
          <w:sz w:val="32"/>
        </w:rPr>
        <w:t>CHƯƠNG II: Phân tích yêu cầu hệ thống</w:t>
      </w:r>
      <w:bookmarkEnd w:id="7"/>
    </w:p>
    <w:p w14:paraId="5B5E9330">
      <w:pPr>
        <w:pStyle w:val="3"/>
      </w:pPr>
      <w:bookmarkStart w:id="8" w:name="_Toc14978"/>
      <w:r>
        <w:rPr>
          <w:rFonts w:ascii="Times New Roman" w:hAnsi="Times New Roman"/>
          <w:b/>
          <w:color w:val="122A43"/>
          <w:sz w:val="28"/>
        </w:rPr>
        <w:t>1. Bối cảnh nghiệp vụ</w:t>
      </w:r>
      <w:bookmarkEnd w:id="8"/>
    </w:p>
    <w:p w14:paraId="770D1E0F">
      <w:pPr>
        <w:ind w:firstLine="504"/>
        <w:jc w:val="both"/>
      </w:pPr>
      <w:r>
        <w:rPr>
          <w:rFonts w:ascii="Times New Roman" w:hAnsi="Times New Roman"/>
          <w:color w:val="122A43"/>
          <w:sz w:val="26"/>
        </w:rPr>
        <w:t>Bài toán đặt ra là xây dựng một hệ thống cho phép nhà trường quản lý danh mục sân thể thao, lịch mở theo từng thứ và từng ca giờ, đồng thời hỗ trợ sinh viên gửi yêu cầu đặt sân trong khung thời gian hợp lệ. Hệ thống phải giải quyết được bài toán trùng lịch, thể hiện rõ tình trạng sân đang khai thác hay bảo trì và lưu vết kết quả sử dụng thực tế sau mỗi buổi đặt sân.</w:t>
      </w:r>
    </w:p>
    <w:p w14:paraId="5AC6FBE4">
      <w:pPr>
        <w:pStyle w:val="3"/>
      </w:pPr>
      <w:bookmarkStart w:id="9" w:name="_Toc14798"/>
      <w:r>
        <w:rPr>
          <w:rFonts w:ascii="Times New Roman" w:hAnsi="Times New Roman"/>
          <w:b/>
          <w:color w:val="122A43"/>
          <w:sz w:val="28"/>
        </w:rPr>
        <w:t>2. Tác nhân sử dụng hệ thống</w:t>
      </w:r>
      <w:bookmarkEnd w:id="9"/>
    </w:p>
    <w:tbl>
      <w:tblPr>
        <w:tblStyle w:val="12"/>
        <w:tblW w:w="9200" w:type="dxa"/>
        <w:tblInd w:w="120" w:type="dxa"/>
        <w:tblLayout w:type="fixed"/>
        <w:tblCellMar>
          <w:top w:w="0" w:type="dxa"/>
          <w:left w:w="108" w:type="dxa"/>
          <w:bottom w:w="0" w:type="dxa"/>
          <w:right w:w="108" w:type="dxa"/>
        </w:tblCellMar>
      </w:tblPr>
      <w:tblGrid>
        <w:gridCol w:w="1725"/>
        <w:gridCol w:w="4485"/>
        <w:gridCol w:w="2990"/>
      </w:tblGrid>
      <w:tr w14:paraId="21E96C69">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53C1D77">
            <w:pPr>
              <w:jc w:val="center"/>
            </w:pPr>
            <w:r>
              <w:rPr>
                <w:rFonts w:ascii="Times New Roman" w:hAnsi="Times New Roman"/>
                <w:b/>
                <w:color w:val="122A43"/>
                <w:sz w:val="22"/>
              </w:rPr>
              <w:t>Tác nhân</w:t>
            </w:r>
          </w:p>
        </w:tc>
        <w:tc>
          <w:tcPr>
            <w:tcW w:w="448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46CBAA3">
            <w:pPr>
              <w:jc w:val="center"/>
            </w:pPr>
            <w:r>
              <w:rPr>
                <w:rFonts w:ascii="Times New Roman" w:hAnsi="Times New Roman"/>
                <w:b/>
                <w:color w:val="122A43"/>
                <w:sz w:val="22"/>
              </w:rPr>
              <w:t>Quyền chính</w:t>
            </w:r>
          </w:p>
        </w:tc>
        <w:tc>
          <w:tcPr>
            <w:tcW w:w="299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89480C3">
            <w:pPr>
              <w:jc w:val="center"/>
            </w:pPr>
            <w:r>
              <w:rPr>
                <w:rFonts w:ascii="Times New Roman" w:hAnsi="Times New Roman"/>
                <w:b/>
                <w:color w:val="122A43"/>
                <w:sz w:val="22"/>
              </w:rPr>
              <w:t>Mục tiêu sử dụng</w:t>
            </w:r>
          </w:p>
        </w:tc>
      </w:tr>
      <w:tr w14:paraId="1BE43056">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32C254">
            <w:pPr>
              <w:jc w:val="left"/>
            </w:pPr>
            <w:r>
              <w:rPr>
                <w:rFonts w:ascii="Times New Roman" w:hAnsi="Times New Roman"/>
                <w:b/>
                <w:color w:val="122A43"/>
                <w:sz w:val="21"/>
              </w:rPr>
              <w:t>Admin</w:t>
            </w:r>
          </w:p>
        </w:tc>
        <w:tc>
          <w:tcPr>
            <w:tcW w:w="44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8A012E">
            <w:pPr>
              <w:jc w:val="left"/>
            </w:pPr>
            <w:r>
              <w:rPr>
                <w:rFonts w:ascii="Times New Roman" w:hAnsi="Times New Roman"/>
                <w:b w:val="0"/>
                <w:color w:val="122A43"/>
                <w:sz w:val="21"/>
              </w:rPr>
              <w:t>Đăng nhập, CRUD danh mục, duyệt booking, cập nhật usage log, xem báo cáo</w:t>
            </w:r>
          </w:p>
        </w:tc>
        <w:tc>
          <w:tcPr>
            <w:tcW w:w="299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B904DC">
            <w:pPr>
              <w:jc w:val="left"/>
            </w:pPr>
            <w:r>
              <w:rPr>
                <w:rFonts w:ascii="Times New Roman" w:hAnsi="Times New Roman"/>
                <w:b w:val="0"/>
                <w:color w:val="122A43"/>
                <w:sz w:val="21"/>
              </w:rPr>
              <w:t>Quản lý toàn bộ tài nguyên và workflow hệ thống</w:t>
            </w:r>
          </w:p>
        </w:tc>
      </w:tr>
      <w:tr w14:paraId="3E8AE0DC">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1C9550">
            <w:pPr>
              <w:jc w:val="left"/>
            </w:pPr>
            <w:r>
              <w:rPr>
                <w:rFonts w:ascii="Times New Roman" w:hAnsi="Times New Roman"/>
                <w:b/>
                <w:color w:val="122A43"/>
                <w:sz w:val="21"/>
              </w:rPr>
              <w:t>Sinh viên</w:t>
            </w:r>
          </w:p>
        </w:tc>
        <w:tc>
          <w:tcPr>
            <w:tcW w:w="44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0BA000">
            <w:pPr>
              <w:jc w:val="left"/>
            </w:pPr>
            <w:r>
              <w:rPr>
                <w:rFonts w:ascii="Times New Roman" w:hAnsi="Times New Roman"/>
                <w:b w:val="0"/>
                <w:color w:val="122A43"/>
                <w:sz w:val="21"/>
              </w:rPr>
              <w:t>Đăng nhập, tạo booking, xem, sửa, hủy booking của chính mình</w:t>
            </w:r>
          </w:p>
        </w:tc>
        <w:tc>
          <w:tcPr>
            <w:tcW w:w="299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50B735">
            <w:pPr>
              <w:jc w:val="left"/>
            </w:pPr>
            <w:r>
              <w:rPr>
                <w:rFonts w:ascii="Times New Roman" w:hAnsi="Times New Roman"/>
                <w:b w:val="0"/>
                <w:color w:val="122A43"/>
                <w:sz w:val="21"/>
              </w:rPr>
              <w:t>Sử dụng sân thể thao phù hợp nhu cầu học tập và sinh hoạt</w:t>
            </w:r>
          </w:p>
        </w:tc>
      </w:tr>
    </w:tbl>
    <w:p w14:paraId="7116E33E">
      <w:pPr>
        <w:pStyle w:val="3"/>
      </w:pPr>
      <w:bookmarkStart w:id="10" w:name="_Toc24081"/>
      <w:r>
        <w:rPr>
          <w:rFonts w:ascii="Times New Roman" w:hAnsi="Times New Roman"/>
          <w:b/>
          <w:color w:val="122A43"/>
          <w:sz w:val="28"/>
        </w:rPr>
        <w:t>3. Các chức năng chính</w:t>
      </w:r>
      <w:bookmarkEnd w:id="10"/>
    </w:p>
    <w:tbl>
      <w:tblPr>
        <w:tblStyle w:val="12"/>
        <w:tblW w:w="9200" w:type="dxa"/>
        <w:tblInd w:w="120" w:type="dxa"/>
        <w:tblLayout w:type="fixed"/>
        <w:tblCellMar>
          <w:top w:w="0" w:type="dxa"/>
          <w:left w:w="108" w:type="dxa"/>
          <w:bottom w:w="0" w:type="dxa"/>
          <w:right w:w="108" w:type="dxa"/>
        </w:tblCellMar>
      </w:tblPr>
      <w:tblGrid>
        <w:gridCol w:w="2530"/>
        <w:gridCol w:w="6670"/>
      </w:tblGrid>
      <w:tr w14:paraId="70CC83CB">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EACDDB6">
            <w:pPr>
              <w:jc w:val="center"/>
            </w:pPr>
            <w:r>
              <w:rPr>
                <w:rFonts w:ascii="Times New Roman" w:hAnsi="Times New Roman"/>
                <w:b/>
                <w:color w:val="122A43"/>
                <w:sz w:val="22"/>
              </w:rPr>
              <w:t>Chức năng</w:t>
            </w:r>
          </w:p>
        </w:tc>
        <w:tc>
          <w:tcPr>
            <w:tcW w:w="66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9D2D612">
            <w:pPr>
              <w:jc w:val="center"/>
            </w:pPr>
            <w:r>
              <w:rPr>
                <w:rFonts w:ascii="Times New Roman" w:hAnsi="Times New Roman"/>
                <w:b/>
                <w:color w:val="122A43"/>
                <w:sz w:val="22"/>
              </w:rPr>
              <w:t>Mô tả</w:t>
            </w:r>
          </w:p>
        </w:tc>
      </w:tr>
      <w:tr w14:paraId="7DBDA8EE">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3D5C55">
            <w:pPr>
              <w:jc w:val="left"/>
            </w:pPr>
            <w:r>
              <w:rPr>
                <w:rFonts w:ascii="Times New Roman" w:hAnsi="Times New Roman"/>
                <w:b/>
                <w:color w:val="122A43"/>
                <w:sz w:val="21"/>
              </w:rPr>
              <w:t>Đăng nhập và phân quyền</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7E6678">
            <w:pPr>
              <w:jc w:val="left"/>
            </w:pPr>
            <w:r>
              <w:rPr>
                <w:rFonts w:ascii="Times New Roman" w:hAnsi="Times New Roman"/>
                <w:b w:val="0"/>
                <w:color w:val="122A43"/>
                <w:sz w:val="21"/>
              </w:rPr>
              <w:t>Xác thực người dùng và hiển thị đúng phạm vi chức năng theo vai trò admin / sinh viên.</w:t>
            </w:r>
          </w:p>
        </w:tc>
      </w:tr>
      <w:tr w14:paraId="4A76EA23">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EB0E89">
            <w:pPr>
              <w:jc w:val="left"/>
            </w:pPr>
            <w:r>
              <w:rPr>
                <w:rFonts w:ascii="Times New Roman" w:hAnsi="Times New Roman"/>
                <w:b/>
                <w:color w:val="122A43"/>
                <w:sz w:val="21"/>
              </w:rPr>
              <w:t>Quản lý danh mục sân</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EC3A46">
            <w:pPr>
              <w:jc w:val="left"/>
            </w:pPr>
            <w:r>
              <w:rPr>
                <w:rFonts w:ascii="Times New Roman" w:hAnsi="Times New Roman"/>
                <w:b w:val="0"/>
                <w:color w:val="122A43"/>
                <w:sz w:val="21"/>
              </w:rPr>
              <w:t>Quản lý môn thể thao, sân, ca giờ và tình trạng sân.</w:t>
            </w:r>
          </w:p>
        </w:tc>
      </w:tr>
      <w:tr w14:paraId="71C3FFA1">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B9A184">
            <w:pPr>
              <w:jc w:val="left"/>
            </w:pPr>
            <w:r>
              <w:rPr>
                <w:rFonts w:ascii="Times New Roman" w:hAnsi="Times New Roman"/>
                <w:b/>
                <w:color w:val="122A43"/>
                <w:sz w:val="21"/>
              </w:rPr>
              <w:t>Quản lý lịch mở</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E5FF9D">
            <w:pPr>
              <w:jc w:val="left"/>
            </w:pPr>
            <w:r>
              <w:rPr>
                <w:rFonts w:ascii="Times New Roman" w:hAnsi="Times New Roman"/>
                <w:b w:val="0"/>
                <w:color w:val="122A43"/>
                <w:sz w:val="21"/>
              </w:rPr>
              <w:t>Gán lịch mở cho từng sân theo thứ trong tuần và từng ca giờ.</w:t>
            </w:r>
          </w:p>
        </w:tc>
      </w:tr>
      <w:tr w14:paraId="4173E646">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54389D">
            <w:pPr>
              <w:jc w:val="left"/>
            </w:pPr>
            <w:r>
              <w:rPr>
                <w:rFonts w:ascii="Times New Roman" w:hAnsi="Times New Roman"/>
                <w:b/>
                <w:color w:val="122A43"/>
                <w:sz w:val="21"/>
              </w:rPr>
              <w:t>Đặt sân</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598C03">
            <w:pPr>
              <w:jc w:val="left"/>
            </w:pPr>
            <w:r>
              <w:rPr>
                <w:rFonts w:ascii="Times New Roman" w:hAnsi="Times New Roman"/>
                <w:b w:val="0"/>
                <w:color w:val="122A43"/>
                <w:sz w:val="21"/>
              </w:rPr>
              <w:t>Sinh viên tạo phiếu đặt, nhập mục đích, số người, ngày đặt và ca giờ.</w:t>
            </w:r>
          </w:p>
        </w:tc>
      </w:tr>
      <w:tr w14:paraId="4DCBD00A">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30478D">
            <w:pPr>
              <w:jc w:val="left"/>
            </w:pPr>
            <w:r>
              <w:rPr>
                <w:rFonts w:ascii="Times New Roman" w:hAnsi="Times New Roman"/>
                <w:b/>
                <w:color w:val="122A43"/>
                <w:sz w:val="21"/>
              </w:rPr>
              <w:t>Phê duyệt và hủy booking</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401818">
            <w:pPr>
              <w:jc w:val="left"/>
            </w:pPr>
            <w:r>
              <w:rPr>
                <w:rFonts w:ascii="Times New Roman" w:hAnsi="Times New Roman"/>
                <w:b w:val="0"/>
                <w:color w:val="122A43"/>
                <w:sz w:val="21"/>
              </w:rPr>
              <w:t>Admin duyệt / từ chối booking; sinh viên được hủy booking của mình khi còn hợp lệ.</w:t>
            </w:r>
          </w:p>
        </w:tc>
      </w:tr>
      <w:tr w14:paraId="39C7DF0C">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CC6464">
            <w:pPr>
              <w:jc w:val="left"/>
            </w:pPr>
            <w:r>
              <w:rPr>
                <w:rFonts w:ascii="Times New Roman" w:hAnsi="Times New Roman"/>
                <w:b/>
                <w:color w:val="122A43"/>
                <w:sz w:val="21"/>
              </w:rPr>
              <w:t>Usage log và báo cáo</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9E61B8">
            <w:pPr>
              <w:jc w:val="left"/>
            </w:pPr>
            <w:r>
              <w:rPr>
                <w:rFonts w:ascii="Times New Roman" w:hAnsi="Times New Roman"/>
                <w:b w:val="0"/>
                <w:color w:val="122A43"/>
                <w:sz w:val="21"/>
              </w:rPr>
              <w:t>Cập nhật kết quả sử dụng thực tế và tổng hợp dashboard, thống kê.</w:t>
            </w:r>
          </w:p>
        </w:tc>
      </w:tr>
    </w:tbl>
    <w:p w14:paraId="6DF124C5">
      <w:pPr>
        <w:pStyle w:val="3"/>
      </w:pPr>
      <w:bookmarkStart w:id="11" w:name="_Toc4931"/>
      <w:r>
        <w:rPr>
          <w:rFonts w:ascii="Times New Roman" w:hAnsi="Times New Roman"/>
          <w:b/>
          <w:color w:val="122A43"/>
          <w:sz w:val="28"/>
        </w:rPr>
        <w:t>4. Use Case Tổng Quát</w:t>
      </w:r>
      <w:bookmarkEnd w:id="11"/>
    </w:p>
    <w:p w14:paraId="34D3BE66">
      <w:pPr>
        <w:jc w:val="center"/>
      </w:pPr>
      <w:r>
        <w:drawing>
          <wp:inline distT="0" distB="0" distL="114300" distR="114300">
            <wp:extent cx="6035040" cy="3469640"/>
            <wp:effectExtent l="0" t="0" r="381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3470148"/>
                    </a:xfrm>
                    <a:prstGeom prst="rect">
                      <a:avLst/>
                    </a:prstGeom>
                  </pic:spPr>
                </pic:pic>
              </a:graphicData>
            </a:graphic>
          </wp:inline>
        </w:drawing>
      </w:r>
    </w:p>
    <w:p w14:paraId="327C29F2">
      <w:pPr>
        <w:jc w:val="center"/>
      </w:pPr>
      <w:r>
        <w:rPr>
          <w:rFonts w:ascii="Times New Roman" w:hAnsi="Times New Roman"/>
          <w:i/>
          <w:color w:val="5B6673"/>
          <w:sz w:val="23"/>
        </w:rPr>
        <w:t>Hình 2.1. Use Case tổng quát của hệ thống</w:t>
      </w:r>
    </w:p>
    <w:tbl>
      <w:tblPr>
        <w:tblStyle w:val="12"/>
        <w:tblW w:w="9200" w:type="dxa"/>
        <w:tblInd w:w="120" w:type="dxa"/>
        <w:tblLayout w:type="fixed"/>
        <w:tblCellMar>
          <w:top w:w="0" w:type="dxa"/>
          <w:left w:w="108" w:type="dxa"/>
          <w:bottom w:w="0" w:type="dxa"/>
          <w:right w:w="108" w:type="dxa"/>
        </w:tblCellMar>
      </w:tblPr>
      <w:tblGrid>
        <w:gridCol w:w="1035"/>
        <w:gridCol w:w="2645"/>
        <w:gridCol w:w="1725"/>
        <w:gridCol w:w="3795"/>
      </w:tblGrid>
      <w:tr w14:paraId="1BFADE79">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FDAEE5E">
            <w:pPr>
              <w:jc w:val="center"/>
            </w:pPr>
            <w:r>
              <w:rPr>
                <w:rFonts w:ascii="Times New Roman" w:hAnsi="Times New Roman"/>
                <w:b/>
                <w:color w:val="122A43"/>
                <w:sz w:val="22"/>
              </w:rPr>
              <w:t>Mã</w:t>
            </w:r>
          </w:p>
        </w:tc>
        <w:tc>
          <w:tcPr>
            <w:tcW w:w="264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9DF8E56">
            <w:pPr>
              <w:jc w:val="center"/>
            </w:pPr>
            <w:r>
              <w:rPr>
                <w:rFonts w:ascii="Times New Roman" w:hAnsi="Times New Roman"/>
                <w:b/>
                <w:color w:val="122A43"/>
                <w:sz w:val="22"/>
              </w:rPr>
              <w:t>Use case</w:t>
            </w:r>
          </w:p>
        </w:tc>
        <w:tc>
          <w:tcPr>
            <w:tcW w:w="172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4E451DC">
            <w:pPr>
              <w:jc w:val="center"/>
            </w:pPr>
            <w:r>
              <w:rPr>
                <w:rFonts w:ascii="Times New Roman" w:hAnsi="Times New Roman"/>
                <w:b/>
                <w:color w:val="122A43"/>
                <w:sz w:val="22"/>
              </w:rPr>
              <w:t>Tác nhân</w:t>
            </w:r>
          </w:p>
        </w:tc>
        <w:tc>
          <w:tcPr>
            <w:tcW w:w="379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B3C9E1E">
            <w:pPr>
              <w:jc w:val="center"/>
            </w:pPr>
            <w:r>
              <w:rPr>
                <w:rFonts w:ascii="Times New Roman" w:hAnsi="Times New Roman"/>
                <w:b/>
                <w:color w:val="122A43"/>
                <w:sz w:val="22"/>
              </w:rPr>
              <w:t>Mô tả ngắn</w:t>
            </w:r>
          </w:p>
        </w:tc>
      </w:tr>
      <w:tr w14:paraId="1AACCAE6">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1C484B">
            <w:pPr>
              <w:jc w:val="left"/>
            </w:pPr>
            <w:r>
              <w:rPr>
                <w:rFonts w:ascii="Times New Roman" w:hAnsi="Times New Roman"/>
                <w:b/>
                <w:color w:val="122A43"/>
                <w:sz w:val="20"/>
              </w:rPr>
              <w:t>UC01</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118FE3">
            <w:pPr>
              <w:jc w:val="left"/>
            </w:pPr>
            <w:r>
              <w:rPr>
                <w:rFonts w:ascii="Times New Roman" w:hAnsi="Times New Roman"/>
                <w:b w:val="0"/>
                <w:color w:val="122A43"/>
                <w:sz w:val="20"/>
              </w:rPr>
              <w:t>Đăng nhập hệ thống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EA42F0">
            <w:pPr>
              <w:jc w:val="left"/>
            </w:pPr>
            <w:r>
              <w:rPr>
                <w:rFonts w:ascii="Times New Roman" w:hAnsi="Times New Roman"/>
                <w:b w:val="0"/>
                <w:color w:val="122A43"/>
                <w:sz w:val="20"/>
              </w:rPr>
              <w:t>Admin, Sinh viên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13250C">
            <w:pPr>
              <w:jc w:val="left"/>
            </w:pPr>
            <w:r>
              <w:rPr>
                <w:rFonts w:ascii="Times New Roman" w:hAnsi="Times New Roman"/>
                <w:b w:val="0"/>
                <w:color w:val="122A43"/>
                <w:sz w:val="20"/>
              </w:rPr>
              <w:t>Người dùng xác thực để truy cập hệ thống theo vai trò.</w:t>
            </w:r>
          </w:p>
        </w:tc>
      </w:tr>
      <w:tr w14:paraId="66454B1C">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28BC72">
            <w:pPr>
              <w:jc w:val="left"/>
            </w:pPr>
            <w:r>
              <w:rPr>
                <w:rFonts w:ascii="Times New Roman" w:hAnsi="Times New Roman"/>
                <w:b/>
                <w:color w:val="122A43"/>
                <w:sz w:val="20"/>
              </w:rPr>
              <w:t>UC02</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43F3F9">
            <w:pPr>
              <w:jc w:val="left"/>
            </w:pPr>
            <w:r>
              <w:rPr>
                <w:rFonts w:ascii="Times New Roman" w:hAnsi="Times New Roman"/>
                <w:b w:val="0"/>
                <w:color w:val="122A43"/>
                <w:sz w:val="20"/>
              </w:rPr>
              <w:t>Quản lý môn thể thao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65E122">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F5C356">
            <w:pPr>
              <w:jc w:val="left"/>
            </w:pPr>
            <w:r>
              <w:rPr>
                <w:rFonts w:ascii="Times New Roman" w:hAnsi="Times New Roman"/>
                <w:b w:val="0"/>
                <w:color w:val="122A43"/>
                <w:sz w:val="20"/>
              </w:rPr>
              <w:t>Thêm, sửa, xóa danh mục môn thể thao phục vụ khai báo sân.</w:t>
            </w:r>
          </w:p>
        </w:tc>
      </w:tr>
      <w:tr w14:paraId="13CD533B">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E1C012">
            <w:pPr>
              <w:jc w:val="left"/>
            </w:pPr>
            <w:r>
              <w:rPr>
                <w:rFonts w:ascii="Times New Roman" w:hAnsi="Times New Roman"/>
                <w:b/>
                <w:color w:val="122A43"/>
                <w:sz w:val="20"/>
              </w:rPr>
              <w:t>UC03</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7B928A">
            <w:pPr>
              <w:jc w:val="left"/>
            </w:pPr>
            <w:r>
              <w:rPr>
                <w:rFonts w:ascii="Times New Roman" w:hAnsi="Times New Roman"/>
                <w:b w:val="0"/>
                <w:color w:val="122A43"/>
                <w:sz w:val="20"/>
              </w:rPr>
              <w:t>Quản lý sân</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304D79">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95B8CE">
            <w:pPr>
              <w:jc w:val="left"/>
            </w:pPr>
            <w:r>
              <w:rPr>
                <w:rFonts w:ascii="Times New Roman" w:hAnsi="Times New Roman"/>
                <w:b w:val="0"/>
                <w:color w:val="122A43"/>
                <w:sz w:val="20"/>
              </w:rPr>
              <w:t>Thêm, sửa, xóa sân; cập nhật sức chứa, vị trí và trạng thái.</w:t>
            </w:r>
          </w:p>
        </w:tc>
      </w:tr>
      <w:tr w14:paraId="1200BAF8">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A3B6ED">
            <w:pPr>
              <w:jc w:val="left"/>
            </w:pPr>
            <w:r>
              <w:rPr>
                <w:rFonts w:ascii="Times New Roman" w:hAnsi="Times New Roman"/>
                <w:b/>
                <w:color w:val="122A43"/>
                <w:sz w:val="20"/>
              </w:rPr>
              <w:t>UC04</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7A958A">
            <w:pPr>
              <w:jc w:val="left"/>
            </w:pPr>
            <w:r>
              <w:rPr>
                <w:rFonts w:ascii="Times New Roman" w:hAnsi="Times New Roman"/>
                <w:b w:val="0"/>
                <w:color w:val="122A43"/>
                <w:sz w:val="20"/>
              </w:rPr>
              <w:t>Quản lý ca giờ</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26BF54">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298022">
            <w:pPr>
              <w:jc w:val="left"/>
            </w:pPr>
            <w:r>
              <w:rPr>
                <w:rFonts w:ascii="Times New Roman" w:hAnsi="Times New Roman"/>
                <w:b w:val="0"/>
                <w:color w:val="122A43"/>
                <w:sz w:val="20"/>
              </w:rPr>
              <w:t>Khai báo các khung giờ sử dụng cho đặt sân.</w:t>
            </w:r>
          </w:p>
        </w:tc>
      </w:tr>
      <w:tr w14:paraId="00FBEB57">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40C289">
            <w:pPr>
              <w:jc w:val="left"/>
            </w:pPr>
            <w:r>
              <w:rPr>
                <w:rFonts w:ascii="Times New Roman" w:hAnsi="Times New Roman"/>
                <w:b/>
                <w:color w:val="122A43"/>
                <w:sz w:val="20"/>
              </w:rPr>
              <w:t>UC05</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42DB7F">
            <w:pPr>
              <w:jc w:val="left"/>
            </w:pPr>
            <w:r>
              <w:rPr>
                <w:rFonts w:ascii="Times New Roman" w:hAnsi="Times New Roman"/>
                <w:b w:val="0"/>
                <w:color w:val="122A43"/>
                <w:sz w:val="20"/>
              </w:rPr>
              <w:t>Quản lý lịch mở sân</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3E2946">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8B0AB4">
            <w:pPr>
              <w:jc w:val="left"/>
            </w:pPr>
            <w:r>
              <w:rPr>
                <w:rFonts w:ascii="Times New Roman" w:hAnsi="Times New Roman"/>
                <w:b w:val="0"/>
                <w:color w:val="122A43"/>
                <w:sz w:val="20"/>
              </w:rPr>
              <w:t>Gán lịch mở theo thứ trong tuần và từng ca giờ cho mỗi sân.</w:t>
            </w:r>
          </w:p>
        </w:tc>
      </w:tr>
      <w:tr w14:paraId="7C16412E">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306DAE">
            <w:pPr>
              <w:jc w:val="left"/>
            </w:pPr>
            <w:r>
              <w:rPr>
                <w:rFonts w:ascii="Times New Roman" w:hAnsi="Times New Roman"/>
                <w:b/>
                <w:color w:val="122A43"/>
                <w:sz w:val="20"/>
              </w:rPr>
              <w:t>UC06</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E4CD69">
            <w:pPr>
              <w:jc w:val="left"/>
            </w:pPr>
            <w:r>
              <w:rPr>
                <w:rFonts w:ascii="Times New Roman" w:hAnsi="Times New Roman"/>
                <w:b w:val="0"/>
                <w:color w:val="122A43"/>
                <w:sz w:val="20"/>
              </w:rPr>
              <w:t>Tạo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00E800">
            <w:pPr>
              <w:jc w:val="left"/>
            </w:pPr>
            <w:r>
              <w:rPr>
                <w:rFonts w:ascii="Times New Roman" w:hAnsi="Times New Roman"/>
                <w:b w:val="0"/>
                <w:color w:val="122A43"/>
                <w:sz w:val="20"/>
              </w:rPr>
              <w:t>Sinh viên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31CEFF">
            <w:pPr>
              <w:jc w:val="left"/>
            </w:pPr>
            <w:r>
              <w:rPr>
                <w:rFonts w:ascii="Times New Roman" w:hAnsi="Times New Roman"/>
                <w:b w:val="0"/>
                <w:color w:val="122A43"/>
                <w:sz w:val="20"/>
              </w:rPr>
              <w:t>Nhập thông tin đặt sân và gửi yêu cầu đến hệ thống.</w:t>
            </w:r>
          </w:p>
        </w:tc>
      </w:tr>
      <w:tr w14:paraId="049C29F8">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A56CF8">
            <w:pPr>
              <w:jc w:val="left"/>
            </w:pPr>
            <w:r>
              <w:rPr>
                <w:rFonts w:ascii="Times New Roman" w:hAnsi="Times New Roman"/>
                <w:b/>
                <w:color w:val="122A43"/>
                <w:sz w:val="20"/>
              </w:rPr>
              <w:t>UC07</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C15CC9">
            <w:pPr>
              <w:jc w:val="left"/>
            </w:pPr>
            <w:r>
              <w:rPr>
                <w:rFonts w:ascii="Times New Roman" w:hAnsi="Times New Roman"/>
                <w:b w:val="0"/>
                <w:color w:val="122A43"/>
                <w:sz w:val="20"/>
              </w:rPr>
              <w:t>Kiểm tra xung đột</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357982">
            <w:pPr>
              <w:jc w:val="left"/>
            </w:pPr>
            <w:r>
              <w:rPr>
                <w:rFonts w:ascii="Times New Roman" w:hAnsi="Times New Roman"/>
                <w:b w:val="0"/>
                <w:color w:val="122A43"/>
                <w:sz w:val="20"/>
              </w:rPr>
              <w:t>Hệ thống</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637CD6">
            <w:pPr>
              <w:jc w:val="left"/>
            </w:pPr>
            <w:r>
              <w:rPr>
                <w:rFonts w:ascii="Times New Roman" w:hAnsi="Times New Roman"/>
                <w:b w:val="0"/>
                <w:color w:val="122A43"/>
                <w:sz w:val="20"/>
              </w:rPr>
              <w:t>Chặn đặt sân nếu trùng lịch, sân bảo trì hoặc không mở lịch.</w:t>
            </w:r>
          </w:p>
        </w:tc>
      </w:tr>
      <w:tr w14:paraId="62E9ACA2">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B30341">
            <w:pPr>
              <w:jc w:val="left"/>
            </w:pPr>
            <w:r>
              <w:rPr>
                <w:rFonts w:ascii="Times New Roman" w:hAnsi="Times New Roman"/>
                <w:b/>
                <w:color w:val="122A43"/>
                <w:sz w:val="20"/>
              </w:rPr>
              <w:t>UC08</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2B1F58">
            <w:pPr>
              <w:jc w:val="left"/>
            </w:pPr>
            <w:r>
              <w:rPr>
                <w:rFonts w:ascii="Times New Roman" w:hAnsi="Times New Roman"/>
                <w:b w:val="0"/>
                <w:color w:val="122A43"/>
                <w:sz w:val="20"/>
              </w:rPr>
              <w:t>Duyệt hoặc từ chối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B08189">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84199A">
            <w:pPr>
              <w:jc w:val="left"/>
            </w:pPr>
            <w:r>
              <w:rPr>
                <w:rFonts w:ascii="Times New Roman" w:hAnsi="Times New Roman"/>
                <w:b w:val="0"/>
                <w:color w:val="122A43"/>
                <w:sz w:val="20"/>
              </w:rPr>
              <w:t>Cập nhật trạng thái booking và lý do từ chối nếu có.</w:t>
            </w:r>
          </w:p>
        </w:tc>
      </w:tr>
      <w:tr w14:paraId="6B119AA2">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81489C">
            <w:pPr>
              <w:jc w:val="left"/>
            </w:pPr>
            <w:r>
              <w:rPr>
                <w:rFonts w:ascii="Times New Roman" w:hAnsi="Times New Roman"/>
                <w:b/>
                <w:color w:val="122A43"/>
                <w:sz w:val="20"/>
              </w:rPr>
              <w:t>UC09</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8A29F9">
            <w:pPr>
              <w:jc w:val="left"/>
            </w:pPr>
            <w:r>
              <w:rPr>
                <w:rFonts w:ascii="Times New Roman" w:hAnsi="Times New Roman"/>
                <w:b w:val="0"/>
                <w:color w:val="122A43"/>
                <w:sz w:val="20"/>
              </w:rPr>
              <w:t>Hủy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5333CB">
            <w:pPr>
              <w:jc w:val="left"/>
            </w:pPr>
            <w:r>
              <w:rPr>
                <w:rFonts w:ascii="Times New Roman" w:hAnsi="Times New Roman"/>
                <w:b w:val="0"/>
                <w:color w:val="122A43"/>
                <w:sz w:val="20"/>
              </w:rPr>
              <w:t>Sinh viên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133CA1">
            <w:pPr>
              <w:jc w:val="left"/>
            </w:pPr>
            <w:r>
              <w:rPr>
                <w:rFonts w:ascii="Times New Roman" w:hAnsi="Times New Roman"/>
                <w:b w:val="0"/>
                <w:color w:val="122A43"/>
                <w:sz w:val="20"/>
              </w:rPr>
              <w:t>Sinh viên hủy phiếu đặt của chính mình khi chưa hoàn tất.</w:t>
            </w:r>
          </w:p>
        </w:tc>
      </w:tr>
      <w:tr w14:paraId="16A880FC">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CAFA64">
            <w:pPr>
              <w:jc w:val="left"/>
            </w:pPr>
            <w:r>
              <w:rPr>
                <w:rFonts w:ascii="Times New Roman" w:hAnsi="Times New Roman"/>
                <w:b/>
                <w:color w:val="122A43"/>
                <w:sz w:val="20"/>
              </w:rPr>
              <w:t>UC10</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284C8F">
            <w:pPr>
              <w:jc w:val="left"/>
            </w:pPr>
            <w:r>
              <w:rPr>
                <w:rFonts w:ascii="Times New Roman" w:hAnsi="Times New Roman"/>
                <w:b w:val="0"/>
                <w:color w:val="122A43"/>
                <w:sz w:val="20"/>
              </w:rPr>
              <w:t>Cập nhật usage log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DE3C8F">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5B06D9">
            <w:pPr>
              <w:jc w:val="left"/>
            </w:pPr>
            <w:r>
              <w:rPr>
                <w:rFonts w:ascii="Times New Roman" w:hAnsi="Times New Roman"/>
                <w:b w:val="0"/>
                <w:color w:val="122A43"/>
                <w:sz w:val="20"/>
              </w:rPr>
              <w:t>Ghi nhận used, no_show hoặc cancelled sau buổi đặt sân.</w:t>
            </w:r>
          </w:p>
        </w:tc>
      </w:tr>
      <w:tr w14:paraId="70A9A8E9">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9EE168">
            <w:pPr>
              <w:jc w:val="left"/>
            </w:pPr>
            <w:r>
              <w:rPr>
                <w:rFonts w:ascii="Times New Roman" w:hAnsi="Times New Roman"/>
                <w:b/>
                <w:color w:val="122A43"/>
                <w:sz w:val="20"/>
              </w:rPr>
              <w:t>UC11</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1AFD65">
            <w:pPr>
              <w:jc w:val="left"/>
            </w:pPr>
            <w:r>
              <w:rPr>
                <w:rFonts w:ascii="Times New Roman" w:hAnsi="Times New Roman"/>
                <w:b w:val="0"/>
                <w:color w:val="122A43"/>
                <w:sz w:val="20"/>
              </w:rPr>
              <w:t>Xem báo cáo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E7DC6C">
            <w:pPr>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A281FD">
            <w:pPr>
              <w:jc w:val="left"/>
            </w:pPr>
            <w:r>
              <w:rPr>
                <w:rFonts w:ascii="Times New Roman" w:hAnsi="Times New Roman"/>
                <w:b w:val="0"/>
                <w:color w:val="122A43"/>
                <w:sz w:val="20"/>
              </w:rPr>
              <w:t>Tổng hợp thống kê booking, usage log, top sân và top sinh viên.</w:t>
            </w:r>
          </w:p>
        </w:tc>
      </w:tr>
    </w:tbl>
    <w:p w14:paraId="4F86662D">
      <w:pPr>
        <w:pStyle w:val="3"/>
      </w:pPr>
      <w:bookmarkStart w:id="12" w:name="_Toc13422"/>
      <w:r>
        <w:rPr>
          <w:rFonts w:ascii="Times New Roman" w:hAnsi="Times New Roman"/>
          <w:b/>
          <w:color w:val="122A43"/>
          <w:sz w:val="28"/>
        </w:rPr>
        <w:t>5. Workflow đặt sân</w:t>
      </w:r>
      <w:bookmarkEnd w:id="12"/>
    </w:p>
    <w:p w14:paraId="50949864">
      <w:pPr>
        <w:ind w:firstLine="504"/>
        <w:jc w:val="both"/>
      </w:pPr>
      <w:r>
        <w:rPr>
          <w:rFonts w:ascii="Times New Roman" w:hAnsi="Times New Roman"/>
          <w:color w:val="122A43"/>
          <w:sz w:val="26"/>
        </w:rPr>
        <w:t>Workflow đặt sân là luồng nghiệp vụ trung tâm của hệ thống, bắt đầu từ khai báo tài nguyên, tiếp nhận yêu cầu đặt sân, kiểm tra ràng buộc, phê duyệt booking và kết thúc ở usage log và báo cáo.</w:t>
      </w:r>
    </w:p>
    <w:p w14:paraId="6BC4027E">
      <w:pPr>
        <w:jc w:val="center"/>
      </w:pPr>
      <w:r>
        <w:drawing>
          <wp:inline distT="0" distB="0" distL="114300" distR="114300">
            <wp:extent cx="6217920" cy="2625090"/>
            <wp:effectExtent l="0" t="0" r="1143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2625344"/>
                    </a:xfrm>
                    <a:prstGeom prst="rect">
                      <a:avLst/>
                    </a:prstGeom>
                  </pic:spPr>
                </pic:pic>
              </a:graphicData>
            </a:graphic>
          </wp:inline>
        </w:drawing>
      </w:r>
    </w:p>
    <w:p w14:paraId="2CF9BA9F">
      <w:pPr>
        <w:jc w:val="center"/>
      </w:pPr>
      <w:r>
        <w:rPr>
          <w:rFonts w:ascii="Times New Roman" w:hAnsi="Times New Roman"/>
          <w:i/>
          <w:color w:val="5B6673"/>
          <w:sz w:val="23"/>
        </w:rPr>
        <w:t>Hình 2.2. Workflow đặt sân từ khai báo tài nguyên đến usage log</w:t>
      </w:r>
    </w:p>
    <w:p w14:paraId="462FAAFB">
      <w:pPr>
        <w:pStyle w:val="29"/>
        <w:jc w:val="both"/>
      </w:pPr>
      <w:r>
        <w:rPr>
          <w:rFonts w:ascii="Times New Roman" w:hAnsi="Times New Roman"/>
          <w:color w:val="122A43"/>
          <w:sz w:val="26"/>
        </w:rPr>
        <w:t>Admin khai báo môn thể thao, sân, ca giờ và lịch mở.</w:t>
      </w:r>
    </w:p>
    <w:p w14:paraId="02FE2794">
      <w:pPr>
        <w:pStyle w:val="29"/>
        <w:jc w:val="both"/>
      </w:pPr>
      <w:r>
        <w:rPr>
          <w:rFonts w:ascii="Times New Roman" w:hAnsi="Times New Roman"/>
          <w:color w:val="122A43"/>
          <w:sz w:val="26"/>
        </w:rPr>
        <w:t>Sinh viên chọn sân, ngày đặt, ca giờ và nhập thông tin booking.</w:t>
      </w:r>
    </w:p>
    <w:p w14:paraId="0DE43CE1">
      <w:pPr>
        <w:pStyle w:val="29"/>
        <w:jc w:val="both"/>
      </w:pPr>
      <w:r>
        <w:rPr>
          <w:rFonts w:ascii="Times New Roman" w:hAnsi="Times New Roman"/>
          <w:color w:val="122A43"/>
          <w:sz w:val="26"/>
        </w:rPr>
        <w:t>Hệ thống kiểm tra tình trạng sân, sức chứa, lịch mở và xung đột.</w:t>
      </w:r>
    </w:p>
    <w:p w14:paraId="292613A1">
      <w:pPr>
        <w:pStyle w:val="29"/>
        <w:jc w:val="both"/>
      </w:pPr>
      <w:r>
        <w:rPr>
          <w:rFonts w:ascii="Times New Roman" w:hAnsi="Times New Roman"/>
          <w:color w:val="122A43"/>
          <w:sz w:val="26"/>
        </w:rPr>
        <w:t>Nếu hợp lệ, booking được tạo ở trạng thái pending.</w:t>
      </w:r>
    </w:p>
    <w:p w14:paraId="289B04A9">
      <w:pPr>
        <w:pStyle w:val="29"/>
        <w:jc w:val="both"/>
      </w:pPr>
      <w:r>
        <w:rPr>
          <w:rFonts w:ascii="Times New Roman" w:hAnsi="Times New Roman"/>
          <w:color w:val="122A43"/>
          <w:sz w:val="26"/>
        </w:rPr>
        <w:t>Admin duyệt hoặc từ chối booking.</w:t>
      </w:r>
    </w:p>
    <w:p w14:paraId="7AD27257">
      <w:pPr>
        <w:pStyle w:val="29"/>
        <w:jc w:val="both"/>
      </w:pPr>
      <w:r>
        <w:rPr>
          <w:rFonts w:ascii="Times New Roman" w:hAnsi="Times New Roman"/>
          <w:color w:val="122A43"/>
          <w:sz w:val="26"/>
        </w:rPr>
        <w:t>Sau buổi đặt sân, admin cập nhật usage log.</w:t>
      </w:r>
    </w:p>
    <w:p w14:paraId="1BEC792A">
      <w:pPr>
        <w:pStyle w:val="29"/>
        <w:jc w:val="both"/>
      </w:pPr>
      <w:r>
        <w:rPr>
          <w:rFonts w:ascii="Times New Roman" w:hAnsi="Times New Roman"/>
          <w:color w:val="122A43"/>
          <w:sz w:val="26"/>
        </w:rPr>
        <w:t>Dashboard và báo cáo tổng hợp dữ liệu sử dụng sân.</w:t>
      </w:r>
    </w:p>
    <w:p w14:paraId="4382B641">
      <w:pPr>
        <w:pStyle w:val="3"/>
      </w:pPr>
      <w:bookmarkStart w:id="13" w:name="_Toc23191"/>
      <w:r>
        <w:rPr>
          <w:rFonts w:ascii="Times New Roman" w:hAnsi="Times New Roman"/>
          <w:b/>
          <w:color w:val="122A43"/>
          <w:sz w:val="28"/>
        </w:rPr>
        <w:t>6. Yêu cầu chức năng</w:t>
      </w:r>
      <w:bookmarkEnd w:id="13"/>
    </w:p>
    <w:p w14:paraId="102719A3">
      <w:pPr>
        <w:pStyle w:val="23"/>
        <w:jc w:val="both"/>
      </w:pPr>
      <w:r>
        <w:rPr>
          <w:rFonts w:ascii="Times New Roman" w:hAnsi="Times New Roman"/>
          <w:color w:val="122A43"/>
          <w:sz w:val="26"/>
        </w:rPr>
        <w:t>Đăng nhập và đăng xuất hệ thống theo tài khoản đã cấp.</w:t>
      </w:r>
    </w:p>
    <w:p w14:paraId="1AFAFE7B">
      <w:pPr>
        <w:pStyle w:val="23"/>
        <w:jc w:val="both"/>
      </w:pPr>
      <w:r>
        <w:rPr>
          <w:rFonts w:ascii="Times New Roman" w:hAnsi="Times New Roman"/>
          <w:color w:val="122A43"/>
          <w:sz w:val="26"/>
        </w:rPr>
        <w:t>Quản lý danh mục môn thể thao, sân, ca giờ và lịch mở của từng sân.</w:t>
      </w:r>
    </w:p>
    <w:p w14:paraId="2E9F190D">
      <w:pPr>
        <w:pStyle w:val="23"/>
        <w:jc w:val="both"/>
      </w:pPr>
      <w:r>
        <w:rPr>
          <w:rFonts w:ascii="Times New Roman" w:hAnsi="Times New Roman"/>
          <w:color w:val="122A43"/>
          <w:sz w:val="26"/>
        </w:rPr>
        <w:t>Cho phép sinh viên tạo phiếu đặt sân với thông tin mục đích, số người, ngày đặt và ca giờ.</w:t>
      </w:r>
    </w:p>
    <w:p w14:paraId="07C9722D">
      <w:pPr>
        <w:pStyle w:val="23"/>
        <w:jc w:val="both"/>
      </w:pPr>
      <w:r>
        <w:rPr>
          <w:rFonts w:ascii="Times New Roman" w:hAnsi="Times New Roman"/>
          <w:color w:val="122A43"/>
          <w:sz w:val="26"/>
        </w:rPr>
        <w:t>Kiểm tra xung đột booking theo sân, ngày, ca giờ và tình trạng hoạt động của sân.</w:t>
      </w:r>
    </w:p>
    <w:p w14:paraId="29141BEB">
      <w:pPr>
        <w:pStyle w:val="23"/>
        <w:jc w:val="both"/>
      </w:pPr>
      <w:r>
        <w:rPr>
          <w:rFonts w:ascii="Times New Roman" w:hAnsi="Times New Roman"/>
          <w:color w:val="122A43"/>
          <w:sz w:val="26"/>
        </w:rPr>
        <w:t>Cho phép admin duyệt hoặc từ chối booking, lưu lý do từ chối khi cần.</w:t>
      </w:r>
    </w:p>
    <w:p w14:paraId="70F410ED">
      <w:pPr>
        <w:pStyle w:val="23"/>
        <w:jc w:val="both"/>
      </w:pPr>
      <w:r>
        <w:rPr>
          <w:rFonts w:ascii="Times New Roman" w:hAnsi="Times New Roman"/>
          <w:color w:val="122A43"/>
          <w:sz w:val="26"/>
        </w:rPr>
        <w:t>Cho phép sinh viên xem, sửa, hủy booking của chính mình khi còn hợp lệ.</w:t>
      </w:r>
    </w:p>
    <w:p w14:paraId="505D4306">
      <w:pPr>
        <w:pStyle w:val="23"/>
        <w:jc w:val="both"/>
      </w:pPr>
      <w:r>
        <w:rPr>
          <w:rFonts w:ascii="Times New Roman" w:hAnsi="Times New Roman"/>
          <w:color w:val="122A43"/>
          <w:sz w:val="26"/>
        </w:rPr>
        <w:t>Cập nhật usage log sau buổi đặt sân để đồng bộ trạng thái booking.</w:t>
      </w:r>
    </w:p>
    <w:p w14:paraId="26EEEDBC">
      <w:pPr>
        <w:pStyle w:val="23"/>
        <w:jc w:val="both"/>
      </w:pPr>
      <w:r>
        <w:rPr>
          <w:rFonts w:ascii="Times New Roman" w:hAnsi="Times New Roman"/>
          <w:color w:val="122A43"/>
          <w:sz w:val="26"/>
        </w:rPr>
        <w:t>Tổng hợp dashboard và báo cáo thống kê theo khoảng thời gian.</w:t>
      </w:r>
    </w:p>
    <w:tbl>
      <w:tblPr>
        <w:tblStyle w:val="12"/>
        <w:tblW w:w="9200" w:type="dxa"/>
        <w:tblInd w:w="120" w:type="dxa"/>
        <w:tblLayout w:type="fixed"/>
        <w:tblCellMar>
          <w:top w:w="0" w:type="dxa"/>
          <w:left w:w="108" w:type="dxa"/>
          <w:bottom w:w="0" w:type="dxa"/>
          <w:right w:w="108" w:type="dxa"/>
        </w:tblCellMar>
      </w:tblPr>
      <w:tblGrid>
        <w:gridCol w:w="9200"/>
      </w:tblGrid>
      <w:tr w14:paraId="0BC42032">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4D03569D">
            <w:r>
              <w:rPr>
                <w:rFonts w:ascii="Times New Roman" w:hAnsi="Times New Roman"/>
                <w:color w:val="122A43"/>
                <w:sz w:val="23"/>
              </w:rPr>
              <w:t>Ràng buộc quan trọng: sân bảo trì không được đặt; booking không được trùng sân - trùng ngày - trùng ca; sinh viên chỉ được thao tác trên booking của chính mình.</w:t>
            </w:r>
          </w:p>
        </w:tc>
      </w:tr>
    </w:tbl>
    <w:p w14:paraId="2B9ACFE0">
      <w:pPr>
        <w:pStyle w:val="3"/>
      </w:pPr>
      <w:bookmarkStart w:id="14" w:name="_Toc10065"/>
      <w:r>
        <w:rPr>
          <w:rFonts w:ascii="Times New Roman" w:hAnsi="Times New Roman"/>
          <w:b/>
          <w:color w:val="122A43"/>
          <w:sz w:val="28"/>
        </w:rPr>
        <w:t>7. Yêu cầu phi chức năng</w:t>
      </w:r>
      <w:bookmarkEnd w:id="14"/>
    </w:p>
    <w:p w14:paraId="59244926">
      <w:pPr>
        <w:pStyle w:val="23"/>
        <w:jc w:val="both"/>
      </w:pPr>
      <w:r>
        <w:rPr>
          <w:rFonts w:ascii="Times New Roman" w:hAnsi="Times New Roman"/>
          <w:color w:val="122A43"/>
          <w:sz w:val="26"/>
        </w:rPr>
        <w:t>Giao diện dễ hiểu, viết bằng tiếng Việt và có bố cục rõ ràng cho form, bảng và dashboard.</w:t>
      </w:r>
    </w:p>
    <w:p w14:paraId="1122CAD7">
      <w:pPr>
        <w:pStyle w:val="23"/>
        <w:jc w:val="both"/>
      </w:pPr>
      <w:r>
        <w:rPr>
          <w:rFonts w:ascii="Times New Roman" w:hAnsi="Times New Roman"/>
          <w:color w:val="122A43"/>
          <w:sz w:val="26"/>
        </w:rPr>
        <w:t>Dữ liệu được validate ở backend; không thao tác thay đổi dữ liệu bằng GET.</w:t>
      </w:r>
    </w:p>
    <w:p w14:paraId="7697C195">
      <w:pPr>
        <w:pStyle w:val="23"/>
        <w:jc w:val="both"/>
      </w:pPr>
      <w:r>
        <w:rPr>
          <w:rFonts w:ascii="Times New Roman" w:hAnsi="Times New Roman"/>
          <w:color w:val="122A43"/>
          <w:sz w:val="26"/>
        </w:rPr>
        <w:t>Mật khẩu được mã hóa; route quản trị được bảo vệ bởi middleware và policy.</w:t>
      </w:r>
    </w:p>
    <w:p w14:paraId="56414619">
      <w:pPr>
        <w:pStyle w:val="23"/>
        <w:jc w:val="both"/>
      </w:pPr>
      <w:r>
        <w:rPr>
          <w:rFonts w:ascii="Times New Roman" w:hAnsi="Times New Roman"/>
          <w:color w:val="122A43"/>
          <w:sz w:val="26"/>
        </w:rPr>
        <w:t>Hệ thống có thể cài đặt lại bằng migrate:fresh --seed để phục vụ demo nhanh.</w:t>
      </w:r>
    </w:p>
    <w:p w14:paraId="2CFA92EA">
      <w:pPr>
        <w:pStyle w:val="23"/>
        <w:jc w:val="both"/>
      </w:pPr>
      <w:r>
        <w:rPr>
          <w:rFonts w:ascii="Times New Roman" w:hAnsi="Times New Roman"/>
          <w:color w:val="122A43"/>
          <w:sz w:val="26"/>
        </w:rPr>
        <w:t>Cấu trúc MVC rõ ràng, View không query database và Controller không chứa SQL dài.</w:t>
      </w:r>
    </w:p>
    <w:p w14:paraId="5F2C9E4B">
      <w:pPr>
        <w:pStyle w:val="2"/>
      </w:pPr>
      <w:bookmarkStart w:id="15" w:name="_Toc12022"/>
      <w:r>
        <w:rPr>
          <w:rFonts w:ascii="Times New Roman" w:hAnsi="Times New Roman"/>
          <w:b/>
          <w:color w:val="1F5A94"/>
          <w:sz w:val="32"/>
        </w:rPr>
        <w:t>CHƯƠNG III: Thiết kế hệ thống</w:t>
      </w:r>
      <w:bookmarkEnd w:id="15"/>
    </w:p>
    <w:p w14:paraId="5448DB1E">
      <w:pPr>
        <w:pStyle w:val="3"/>
      </w:pPr>
      <w:bookmarkStart w:id="16" w:name="_Toc3131"/>
      <w:r>
        <w:rPr>
          <w:rFonts w:ascii="Times New Roman" w:hAnsi="Times New Roman"/>
          <w:b/>
          <w:color w:val="122A43"/>
          <w:sz w:val="28"/>
        </w:rPr>
        <w:t>1. Sơ đồ kiến trúc MVC</w:t>
      </w:r>
      <w:bookmarkEnd w:id="16"/>
    </w:p>
    <w:p w14:paraId="7033B232">
      <w:pPr>
        <w:ind w:firstLine="504"/>
        <w:jc w:val="both"/>
      </w:pPr>
      <w:r>
        <w:rPr>
          <w:rFonts w:ascii="Times New Roman" w:hAnsi="Times New Roman"/>
          <w:color w:val="122A43"/>
          <w:sz w:val="26"/>
        </w:rPr>
        <w:t>Dự án được xây dựng trên Laravel theo mô hình MVC. Request từ trình duyệt đi qua route, middleware và controller; controller thực hiện validation, thao tác model và trả kết quả về Blade View. Cách tổ chức này giúp mã nguồn dễ đọc, dễ bảo trì và phù hợp với yêu cầu môn học.</w:t>
      </w:r>
    </w:p>
    <w:p w14:paraId="7A6FA0AA">
      <w:pPr>
        <w:jc w:val="center"/>
      </w:pPr>
      <w:r>
        <w:drawing>
          <wp:inline distT="0" distB="0" distL="114300" distR="114300">
            <wp:extent cx="6126480" cy="3242945"/>
            <wp:effectExtent l="0" t="0" r="762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6480" cy="3243431"/>
                    </a:xfrm>
                    <a:prstGeom prst="rect">
                      <a:avLst/>
                    </a:prstGeom>
                  </pic:spPr>
                </pic:pic>
              </a:graphicData>
            </a:graphic>
          </wp:inline>
        </w:drawing>
      </w:r>
    </w:p>
    <w:p w14:paraId="7293832E">
      <w:pPr>
        <w:jc w:val="center"/>
      </w:pPr>
      <w:r>
        <w:rPr>
          <w:rFonts w:ascii="Times New Roman" w:hAnsi="Times New Roman"/>
          <w:i/>
          <w:color w:val="5B6673"/>
          <w:sz w:val="23"/>
        </w:rPr>
        <w:t>Hình 3.1. Kiến trúc MVC của dự án Laravel</w:t>
      </w:r>
    </w:p>
    <w:p w14:paraId="7E5B3107">
      <w:pPr>
        <w:pStyle w:val="3"/>
      </w:pPr>
      <w:bookmarkStart w:id="17" w:name="_Toc7868"/>
      <w:r>
        <w:rPr>
          <w:rFonts w:ascii="Times New Roman" w:hAnsi="Times New Roman"/>
          <w:b/>
          <w:color w:val="122A43"/>
          <w:sz w:val="28"/>
        </w:rPr>
        <w:t>2. Sơ đồ module</w:t>
      </w:r>
      <w:bookmarkEnd w:id="17"/>
    </w:p>
    <w:p w14:paraId="73FC4196">
      <w:pPr>
        <w:ind w:firstLine="504"/>
        <w:jc w:val="both"/>
      </w:pPr>
      <w:r>
        <w:rPr>
          <w:rFonts w:ascii="Times New Roman" w:hAnsi="Times New Roman"/>
          <w:color w:val="122A43"/>
          <w:sz w:val="26"/>
        </w:rPr>
        <w:t>Hệ thống được tách thành các module theo nhóm nghiệp vụ chính, giúp việc phân chia chức năng, mã nguồn và dữ liệu trở nên rõ ràng hơn.</w:t>
      </w:r>
    </w:p>
    <w:p w14:paraId="2F163956">
      <w:pPr>
        <w:jc w:val="center"/>
      </w:pPr>
      <w:r>
        <w:drawing>
          <wp:inline distT="0" distB="0" distL="114300" distR="114300">
            <wp:extent cx="6217920" cy="3481705"/>
            <wp:effectExtent l="0" t="0" r="1143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217920" cy="3482035"/>
                    </a:xfrm>
                    <a:prstGeom prst="rect">
                      <a:avLst/>
                    </a:prstGeom>
                  </pic:spPr>
                </pic:pic>
              </a:graphicData>
            </a:graphic>
          </wp:inline>
        </w:drawing>
      </w:r>
    </w:p>
    <w:p w14:paraId="34999219">
      <w:pPr>
        <w:jc w:val="center"/>
      </w:pPr>
      <w:r>
        <w:rPr>
          <w:rFonts w:ascii="Times New Roman" w:hAnsi="Times New Roman"/>
          <w:i/>
          <w:color w:val="5B6673"/>
          <w:sz w:val="23"/>
        </w:rPr>
        <w:t>Hình 3.2. Sơ đồ module của hệ thống</w:t>
      </w:r>
    </w:p>
    <w:tbl>
      <w:tblPr>
        <w:tblStyle w:val="12"/>
        <w:tblW w:w="9200" w:type="dxa"/>
        <w:tblInd w:w="120" w:type="dxa"/>
        <w:tblLayout w:type="fixed"/>
        <w:tblCellMar>
          <w:top w:w="0" w:type="dxa"/>
          <w:left w:w="108" w:type="dxa"/>
          <w:bottom w:w="0" w:type="dxa"/>
          <w:right w:w="108" w:type="dxa"/>
        </w:tblCellMar>
      </w:tblPr>
      <w:tblGrid>
        <w:gridCol w:w="2415"/>
        <w:gridCol w:w="6785"/>
      </w:tblGrid>
      <w:tr w14:paraId="67511186">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061D4F9">
            <w:pPr>
              <w:jc w:val="center"/>
            </w:pPr>
            <w:r>
              <w:rPr>
                <w:rFonts w:ascii="Times New Roman" w:hAnsi="Times New Roman"/>
                <w:b/>
                <w:color w:val="122A43"/>
                <w:sz w:val="22"/>
              </w:rPr>
              <w:t>Module</w:t>
            </w:r>
          </w:p>
        </w:tc>
        <w:tc>
          <w:tcPr>
            <w:tcW w:w="678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2A34034">
            <w:pPr>
              <w:jc w:val="center"/>
            </w:pPr>
            <w:r>
              <w:rPr>
                <w:rFonts w:ascii="Times New Roman" w:hAnsi="Times New Roman"/>
                <w:b/>
                <w:color w:val="122A43"/>
                <w:sz w:val="22"/>
              </w:rPr>
              <w:t>Nội dung</w:t>
            </w:r>
          </w:p>
        </w:tc>
      </w:tr>
      <w:tr w14:paraId="0FDCBD74">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739843">
            <w:pPr>
              <w:jc w:val="left"/>
            </w:pPr>
            <w:r>
              <w:rPr>
                <w:rFonts w:ascii="Times New Roman" w:hAnsi="Times New Roman"/>
                <w:b/>
                <w:color w:val="122A43"/>
                <w:sz w:val="21"/>
              </w:rPr>
              <w:t>Module xác thực</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A14E40">
            <w:pPr>
              <w:jc w:val="left"/>
            </w:pPr>
            <w:r>
              <w:rPr>
                <w:rFonts w:ascii="Times New Roman" w:hAnsi="Times New Roman"/>
                <w:b w:val="0"/>
                <w:color w:val="122A43"/>
                <w:sz w:val="21"/>
              </w:rPr>
              <w:t>Đăng nhập, đăng xuất và phân quyền theo vai trò.</w:t>
            </w:r>
          </w:p>
        </w:tc>
      </w:tr>
      <w:tr w14:paraId="7521A24E">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3B3A82">
            <w:pPr>
              <w:jc w:val="left"/>
            </w:pPr>
            <w:r>
              <w:rPr>
                <w:rFonts w:ascii="Times New Roman" w:hAnsi="Times New Roman"/>
                <w:b/>
                <w:color w:val="122A43"/>
                <w:sz w:val="21"/>
              </w:rPr>
              <w:t>Module danh mục</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3896DD">
            <w:pPr>
              <w:jc w:val="left"/>
            </w:pPr>
            <w:r>
              <w:rPr>
                <w:rFonts w:ascii="Times New Roman" w:hAnsi="Times New Roman"/>
                <w:b w:val="0"/>
                <w:color w:val="122A43"/>
                <w:sz w:val="21"/>
              </w:rPr>
              <w:t>Quản lý môn thể thao, sân, ca giờ và trạng thái sân.</w:t>
            </w:r>
          </w:p>
        </w:tc>
      </w:tr>
      <w:tr w14:paraId="4F2F2C20">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257660">
            <w:pPr>
              <w:jc w:val="left"/>
            </w:pPr>
            <w:r>
              <w:rPr>
                <w:rFonts w:ascii="Times New Roman" w:hAnsi="Times New Roman"/>
                <w:b/>
                <w:color w:val="122A43"/>
                <w:sz w:val="21"/>
              </w:rPr>
              <w:t>Module lịch mở</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9A0FA6">
            <w:pPr>
              <w:jc w:val="left"/>
            </w:pPr>
            <w:r>
              <w:rPr>
                <w:rFonts w:ascii="Times New Roman" w:hAnsi="Times New Roman"/>
                <w:b w:val="0"/>
                <w:color w:val="122A43"/>
                <w:sz w:val="21"/>
              </w:rPr>
              <w:t>Khai báo lịch mở cho từng sân theo thứ và khung giờ.</w:t>
            </w:r>
          </w:p>
        </w:tc>
      </w:tr>
      <w:tr w14:paraId="2C539A19">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6832E4">
            <w:pPr>
              <w:jc w:val="left"/>
            </w:pPr>
            <w:r>
              <w:rPr>
                <w:rFonts w:ascii="Times New Roman" w:hAnsi="Times New Roman"/>
                <w:b/>
                <w:color w:val="122A43"/>
                <w:sz w:val="21"/>
              </w:rPr>
              <w:t>Module booking</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84C664">
            <w:pPr>
              <w:jc w:val="left"/>
            </w:pPr>
            <w:r>
              <w:rPr>
                <w:rFonts w:ascii="Times New Roman" w:hAnsi="Times New Roman"/>
                <w:b w:val="0"/>
                <w:color w:val="122A43"/>
                <w:sz w:val="21"/>
              </w:rPr>
              <w:t>Tạo, xem, sửa, hủy, duyệt và từ chối booking.</w:t>
            </w:r>
          </w:p>
        </w:tc>
      </w:tr>
      <w:tr w14:paraId="4269EE65">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AAAF6F">
            <w:pPr>
              <w:jc w:val="left"/>
            </w:pPr>
            <w:r>
              <w:rPr>
                <w:rFonts w:ascii="Times New Roman" w:hAnsi="Times New Roman"/>
                <w:b/>
                <w:color w:val="122A43"/>
                <w:sz w:val="21"/>
              </w:rPr>
              <w:t>Module usage log</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42D732">
            <w:pPr>
              <w:jc w:val="left"/>
            </w:pPr>
            <w:r>
              <w:rPr>
                <w:rFonts w:ascii="Times New Roman" w:hAnsi="Times New Roman"/>
                <w:b w:val="0"/>
                <w:color w:val="122A43"/>
                <w:sz w:val="21"/>
              </w:rPr>
              <w:t>Cập nhật used, no_show, cancelled cho booking detail.</w:t>
            </w:r>
          </w:p>
        </w:tc>
      </w:tr>
      <w:tr w14:paraId="3F411A0E">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0586A3">
            <w:pPr>
              <w:jc w:val="left"/>
            </w:pPr>
            <w:r>
              <w:rPr>
                <w:rFonts w:ascii="Times New Roman" w:hAnsi="Times New Roman"/>
                <w:b/>
                <w:color w:val="122A43"/>
                <w:sz w:val="21"/>
              </w:rPr>
              <w:t>Module báo cáo</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CF5A8B">
            <w:pPr>
              <w:jc w:val="left"/>
            </w:pPr>
            <w:r>
              <w:rPr>
                <w:rFonts w:ascii="Times New Roman" w:hAnsi="Times New Roman"/>
                <w:b w:val="0"/>
                <w:color w:val="122A43"/>
                <w:sz w:val="21"/>
              </w:rPr>
              <w:t>Thống kê booking, top sân, top sinh viên và xu hướng sử dụng.</w:t>
            </w:r>
          </w:p>
        </w:tc>
      </w:tr>
    </w:tbl>
    <w:p w14:paraId="0DFBBE6F">
      <w:pPr>
        <w:pStyle w:val="3"/>
      </w:pPr>
      <w:bookmarkStart w:id="18" w:name="_Toc4983"/>
      <w:r>
        <w:rPr>
          <w:rFonts w:ascii="Times New Roman" w:hAnsi="Times New Roman"/>
          <w:b/>
          <w:color w:val="122A43"/>
          <w:sz w:val="28"/>
        </w:rPr>
        <w:t>3. Biểu đồ ERD</w:t>
      </w:r>
      <w:bookmarkEnd w:id="18"/>
    </w:p>
    <w:p w14:paraId="059C9A1D">
      <w:pPr>
        <w:jc w:val="center"/>
      </w:pPr>
      <w:r>
        <w:drawing>
          <wp:inline distT="0" distB="0" distL="114300" distR="114300">
            <wp:extent cx="6309360" cy="4345940"/>
            <wp:effectExtent l="0" t="0" r="1524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309360" cy="4346448"/>
                    </a:xfrm>
                    <a:prstGeom prst="rect">
                      <a:avLst/>
                    </a:prstGeom>
                  </pic:spPr>
                </pic:pic>
              </a:graphicData>
            </a:graphic>
          </wp:inline>
        </w:drawing>
      </w:r>
    </w:p>
    <w:p w14:paraId="736CB00E">
      <w:pPr>
        <w:jc w:val="center"/>
      </w:pPr>
      <w:r>
        <w:rPr>
          <w:rFonts w:ascii="Times New Roman" w:hAnsi="Times New Roman"/>
          <w:i/>
          <w:color w:val="5B6673"/>
          <w:sz w:val="23"/>
        </w:rPr>
        <w:t>Hình 3.3. Biểu đồ ERD tổng quan của hệ thống</w:t>
      </w:r>
    </w:p>
    <w:p w14:paraId="6639D4CE">
      <w:pPr>
        <w:pStyle w:val="3"/>
      </w:pPr>
      <w:bookmarkStart w:id="19" w:name="_Toc28417"/>
      <w:r>
        <w:rPr>
          <w:rFonts w:ascii="Times New Roman" w:hAnsi="Times New Roman"/>
          <w:b/>
          <w:color w:val="122A43"/>
          <w:sz w:val="28"/>
        </w:rPr>
        <w:t>4. Thiết kế CSDL</w:t>
      </w:r>
      <w:bookmarkEnd w:id="19"/>
    </w:p>
    <w:tbl>
      <w:tblPr>
        <w:tblStyle w:val="12"/>
        <w:tblW w:w="9200" w:type="dxa"/>
        <w:tblInd w:w="120" w:type="dxa"/>
        <w:tblLayout w:type="fixed"/>
        <w:tblCellMar>
          <w:top w:w="0" w:type="dxa"/>
          <w:left w:w="108" w:type="dxa"/>
          <w:bottom w:w="0" w:type="dxa"/>
          <w:right w:w="108" w:type="dxa"/>
        </w:tblCellMar>
      </w:tblPr>
      <w:tblGrid>
        <w:gridCol w:w="1769"/>
        <w:gridCol w:w="301"/>
        <w:gridCol w:w="2412"/>
        <w:gridCol w:w="808"/>
        <w:gridCol w:w="254"/>
        <w:gridCol w:w="3656"/>
      </w:tblGrid>
      <w:tr w14:paraId="79352DE5">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2C0F369">
            <w:pPr>
              <w:jc w:val="center"/>
            </w:pPr>
            <w:r>
              <w:rPr>
                <w:rFonts w:ascii="Times New Roman" w:hAnsi="Times New Roman"/>
                <w:b/>
                <w:color w:val="122A43"/>
                <w:sz w:val="22"/>
              </w:rPr>
              <w:t>Nhóm bảng</w:t>
            </w:r>
          </w:p>
        </w:tc>
        <w:tc>
          <w:tcPr>
            <w:tcW w:w="3220"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0525853">
            <w:pPr>
              <w:jc w:val="center"/>
            </w:pPr>
            <w:r>
              <w:rPr>
                <w:rFonts w:ascii="Times New Roman" w:hAnsi="Times New Roman"/>
                <w:b/>
                <w:color w:val="122A43"/>
                <w:sz w:val="22"/>
              </w:rPr>
              <w:t>Các bảng</w:t>
            </w:r>
          </w:p>
        </w:tc>
        <w:tc>
          <w:tcPr>
            <w:tcW w:w="3910"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D42A81F">
            <w:pPr>
              <w:jc w:val="center"/>
            </w:pPr>
            <w:r>
              <w:rPr>
                <w:rFonts w:ascii="Times New Roman" w:hAnsi="Times New Roman"/>
                <w:b/>
                <w:color w:val="122A43"/>
                <w:sz w:val="22"/>
              </w:rPr>
              <w:t>Ý nghĩa</w:t>
            </w:r>
          </w:p>
        </w:tc>
      </w:tr>
      <w:tr w14:paraId="3271B3B7">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FE5AEA">
            <w:pPr>
              <w:jc w:val="left"/>
            </w:pPr>
            <w:r>
              <w:rPr>
                <w:rFonts w:ascii="Times New Roman" w:hAnsi="Times New Roman"/>
                <w:b/>
                <w:color w:val="122A43"/>
                <w:sz w:val="21"/>
              </w:rPr>
              <w:t>Nhóm tài khoản</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EB9BBE">
            <w:pPr>
              <w:jc w:val="left"/>
            </w:pPr>
            <w:r>
              <w:rPr>
                <w:rFonts w:ascii="Times New Roman" w:hAnsi="Times New Roman"/>
                <w:b w:val="0"/>
                <w:color w:val="122A43"/>
                <w:sz w:val="21"/>
              </w:rPr>
              <w:t>users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48F909">
            <w:pPr>
              <w:jc w:val="left"/>
            </w:pPr>
            <w:r>
              <w:rPr>
                <w:rFonts w:ascii="Times New Roman" w:hAnsi="Times New Roman"/>
                <w:b w:val="0"/>
                <w:color w:val="122A43"/>
                <w:sz w:val="21"/>
              </w:rPr>
              <w:t>Lưu thông tin đăng nhập, vai trò và liên kết người tạo booking.</w:t>
            </w:r>
          </w:p>
        </w:tc>
      </w:tr>
      <w:tr w14:paraId="14E35BF3">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1360C3">
            <w:pPr>
              <w:jc w:val="left"/>
            </w:pPr>
            <w:r>
              <w:rPr>
                <w:rFonts w:ascii="Times New Roman" w:hAnsi="Times New Roman"/>
                <w:b/>
                <w:color w:val="122A43"/>
                <w:sz w:val="21"/>
              </w:rPr>
              <w:t>Nhóm danh mục</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A43D9B">
            <w:pPr>
              <w:jc w:val="left"/>
            </w:pPr>
            <w:r>
              <w:rPr>
                <w:rFonts w:ascii="Times New Roman" w:hAnsi="Times New Roman"/>
                <w:b w:val="0"/>
                <w:color w:val="122A43"/>
                <w:sz w:val="21"/>
              </w:rPr>
              <w:t>sport_types, courts, time_slots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C96AAD">
            <w:pPr>
              <w:jc w:val="left"/>
            </w:pPr>
            <w:r>
              <w:rPr>
                <w:rFonts w:ascii="Times New Roman" w:hAnsi="Times New Roman"/>
                <w:b w:val="0"/>
                <w:color w:val="122A43"/>
                <w:sz w:val="21"/>
              </w:rPr>
              <w:t>Quản lý môn thể thao, sân và khung giờ.</w:t>
            </w:r>
          </w:p>
        </w:tc>
      </w:tr>
      <w:tr w14:paraId="0308577C">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9E68A1">
            <w:pPr>
              <w:jc w:val="left"/>
            </w:pPr>
            <w:r>
              <w:rPr>
                <w:rFonts w:ascii="Times New Roman" w:hAnsi="Times New Roman"/>
                <w:b/>
                <w:color w:val="122A43"/>
                <w:sz w:val="21"/>
              </w:rPr>
              <w:t>Nhóm lịch</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094645">
            <w:pPr>
              <w:jc w:val="left"/>
            </w:pPr>
            <w:r>
              <w:rPr>
                <w:rFonts w:ascii="Times New Roman" w:hAnsi="Times New Roman"/>
                <w:b w:val="0"/>
                <w:color w:val="122A43"/>
                <w:sz w:val="21"/>
              </w:rPr>
              <w:t>court_schedules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77217B">
            <w:pPr>
              <w:jc w:val="left"/>
            </w:pPr>
            <w:r>
              <w:rPr>
                <w:rFonts w:ascii="Times New Roman" w:hAnsi="Times New Roman"/>
                <w:b w:val="0"/>
                <w:color w:val="122A43"/>
                <w:sz w:val="21"/>
              </w:rPr>
              <w:t>Quy định sân nào mở vào thứ nào, ca giờ nào.</w:t>
            </w:r>
          </w:p>
        </w:tc>
      </w:tr>
      <w:tr w14:paraId="5ADCE335">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85352D">
            <w:pPr>
              <w:jc w:val="left"/>
            </w:pPr>
            <w:r>
              <w:rPr>
                <w:rFonts w:ascii="Times New Roman" w:hAnsi="Times New Roman"/>
                <w:b/>
                <w:color w:val="122A43"/>
                <w:sz w:val="21"/>
              </w:rPr>
              <w:t>Nhóm giao dịch</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A656B3">
            <w:pPr>
              <w:jc w:val="left"/>
            </w:pPr>
            <w:r>
              <w:rPr>
                <w:rFonts w:ascii="Times New Roman" w:hAnsi="Times New Roman"/>
                <w:b w:val="0"/>
                <w:color w:val="122A43"/>
                <w:sz w:val="21"/>
              </w:rPr>
              <w:t>bookings, booking_details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D1217D">
            <w:pPr>
              <w:jc w:val="left"/>
            </w:pPr>
            <w:r>
              <w:rPr>
                <w:rFonts w:ascii="Times New Roman" w:hAnsi="Times New Roman"/>
                <w:b w:val="0"/>
                <w:color w:val="122A43"/>
                <w:sz w:val="21"/>
              </w:rPr>
              <w:t>Lưu phiếu đặt và chi tiết ngày đặt, sân đặt, ca giờ.</w:t>
            </w:r>
          </w:p>
        </w:tc>
      </w:tr>
      <w:tr w14:paraId="63653C49">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497EE8">
            <w:pPr>
              <w:jc w:val="left"/>
            </w:pPr>
            <w:r>
              <w:rPr>
                <w:rFonts w:ascii="Times New Roman" w:hAnsi="Times New Roman"/>
                <w:b/>
                <w:color w:val="122A43"/>
                <w:sz w:val="21"/>
              </w:rPr>
              <w:t>Nhóm theo dõi</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5FD097">
            <w:pPr>
              <w:jc w:val="left"/>
            </w:pPr>
            <w:r>
              <w:rPr>
                <w:rFonts w:ascii="Times New Roman" w:hAnsi="Times New Roman"/>
                <w:b w:val="0"/>
                <w:color w:val="122A43"/>
                <w:sz w:val="21"/>
              </w:rPr>
              <w:t>usage_logs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AEE2FA">
            <w:pPr>
              <w:jc w:val="left"/>
            </w:pPr>
            <w:r>
              <w:rPr>
                <w:rFonts w:ascii="Times New Roman" w:hAnsi="Times New Roman"/>
                <w:b w:val="0"/>
                <w:color w:val="122A43"/>
                <w:sz w:val="21"/>
              </w:rPr>
              <w:t>Ghi nhận kết quả sử dụng thực tế sau buổi đặt sân.</w:t>
            </w:r>
          </w:p>
        </w:tc>
      </w:tr>
      <w:tr w14:paraId="5493E7A7">
        <w:tblPrEx>
          <w:tblCellMar>
            <w:top w:w="0" w:type="dxa"/>
            <w:left w:w="108" w:type="dxa"/>
            <w:bottom w:w="0" w:type="dxa"/>
            <w:right w:w="108" w:type="dxa"/>
          </w:tblCellMar>
        </w:tblPrEx>
        <w:tc>
          <w:tcPr>
            <w:tcW w:w="9200" w:type="dxa"/>
            <w:gridSpan w:val="6"/>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491050B1">
            <w:r>
              <w:rPr>
                <w:rFonts w:ascii="Times New Roman" w:hAnsi="Times New Roman"/>
                <w:color w:val="122A43"/>
                <w:sz w:val="23"/>
              </w:rPr>
              <w:t>Ngoài 8 bảng nghiệp vụ cốt lõi, trong phpMyAdmin có thể xuất hiện thêm các bảng như migrations, cache, jobs, sessions. Đây là các bảng hạ tầng của Laravel, không phải bảng nghiệp vụ chính của đề tài.</w:t>
            </w:r>
          </w:p>
        </w:tc>
      </w:tr>
      <w:tr w14:paraId="6E4A7936">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4CE1638">
            <w:pPr>
              <w:jc w:val="center"/>
            </w:pPr>
            <w:r>
              <w:rPr>
                <w:rFonts w:ascii="Times New Roman" w:hAnsi="Times New Roman"/>
                <w:b/>
                <w:color w:val="122A43"/>
                <w:sz w:val="22"/>
              </w:rPr>
              <w:t>Bảng nguồn</w:t>
            </w:r>
          </w:p>
        </w:tc>
        <w:tc>
          <w:tcPr>
            <w:tcW w:w="2713"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DF79BBC">
            <w:pPr>
              <w:jc w:val="center"/>
            </w:pPr>
            <w:r>
              <w:rPr>
                <w:rFonts w:ascii="Times New Roman" w:hAnsi="Times New Roman"/>
                <w:b/>
                <w:color w:val="122A43"/>
                <w:sz w:val="22"/>
              </w:rPr>
              <w:t>Bảng đích</w:t>
            </w:r>
          </w:p>
        </w:tc>
        <w:tc>
          <w:tcPr>
            <w:tcW w:w="1062"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089572C">
            <w:pPr>
              <w:jc w:val="center"/>
            </w:pPr>
            <w:r>
              <w:rPr>
                <w:rFonts w:ascii="Times New Roman" w:hAnsi="Times New Roman"/>
                <w:b/>
                <w:color w:val="122A43"/>
                <w:sz w:val="22"/>
              </w:rPr>
              <w:t>Kiểu</w:t>
            </w:r>
          </w:p>
        </w:tc>
        <w:tc>
          <w:tcPr>
            <w:tcW w:w="365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8014CEB">
            <w:pPr>
              <w:jc w:val="center"/>
            </w:pPr>
            <w:r>
              <w:rPr>
                <w:rFonts w:ascii="Times New Roman" w:hAnsi="Times New Roman"/>
                <w:b/>
                <w:color w:val="122A43"/>
                <w:sz w:val="22"/>
              </w:rPr>
              <w:t>Ý nghĩa</w:t>
            </w:r>
          </w:p>
        </w:tc>
      </w:tr>
      <w:tr w14:paraId="780F01A0">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523244">
            <w:pPr>
              <w:jc w:val="left"/>
            </w:pPr>
            <w:r>
              <w:rPr>
                <w:rFonts w:ascii="Times New Roman" w:hAnsi="Times New Roman"/>
                <w:b/>
                <w:color w:val="122A43"/>
                <w:sz w:val="20"/>
              </w:rPr>
              <w:t>users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41620F">
            <w:pPr>
              <w:jc w:val="left"/>
            </w:pPr>
            <w:r>
              <w:rPr>
                <w:rFonts w:ascii="Times New Roman" w:hAnsi="Times New Roman"/>
                <w:b w:val="0"/>
                <w:color w:val="122A43"/>
                <w:sz w:val="20"/>
              </w:rPr>
              <w:t>bookings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3C260F">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DEA2C8">
            <w:pPr>
              <w:jc w:val="left"/>
            </w:pPr>
            <w:r>
              <w:rPr>
                <w:rFonts w:ascii="Times New Roman" w:hAnsi="Times New Roman"/>
                <w:b w:val="0"/>
                <w:color w:val="122A43"/>
                <w:sz w:val="20"/>
              </w:rPr>
              <w:t>Một người dùng có thể tạo nhiều phiếu đặt.</w:t>
            </w:r>
          </w:p>
        </w:tc>
      </w:tr>
      <w:tr w14:paraId="31695EFA">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9373F9">
            <w:pPr>
              <w:jc w:val="left"/>
            </w:pPr>
            <w:r>
              <w:rPr>
                <w:rFonts w:ascii="Times New Roman" w:hAnsi="Times New Roman"/>
                <w:b/>
                <w:color w:val="122A43"/>
                <w:sz w:val="20"/>
              </w:rPr>
              <w:t>users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6966E5">
            <w:pPr>
              <w:jc w:val="left"/>
            </w:pPr>
            <w:r>
              <w:rPr>
                <w:rFonts w:ascii="Times New Roman" w:hAnsi="Times New Roman"/>
                <w:b w:val="0"/>
                <w:color w:val="122A43"/>
                <w:sz w:val="20"/>
              </w:rPr>
              <w:t>bookings (approved_by)</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4485DF">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CB0B7C">
            <w:pPr>
              <w:jc w:val="left"/>
            </w:pPr>
            <w:r>
              <w:rPr>
                <w:rFonts w:ascii="Times New Roman" w:hAnsi="Times New Roman"/>
                <w:b w:val="0"/>
                <w:color w:val="122A43"/>
                <w:sz w:val="20"/>
              </w:rPr>
              <w:t>Một admin có thể duyệt nhiều booking.</w:t>
            </w:r>
          </w:p>
        </w:tc>
      </w:tr>
      <w:tr w14:paraId="5E18A7C7">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292E87">
            <w:pPr>
              <w:jc w:val="left"/>
            </w:pPr>
            <w:r>
              <w:rPr>
                <w:rFonts w:ascii="Times New Roman" w:hAnsi="Times New Roman"/>
                <w:b/>
                <w:color w:val="122A43"/>
                <w:sz w:val="20"/>
              </w:rPr>
              <w:t>sport_types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1664ED">
            <w:pPr>
              <w:jc w:val="left"/>
            </w:pPr>
            <w:r>
              <w:rPr>
                <w:rFonts w:ascii="Times New Roman" w:hAnsi="Times New Roman"/>
                <w:b w:val="0"/>
                <w:color w:val="122A43"/>
                <w:sz w:val="20"/>
              </w:rPr>
              <w:t>courts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6D2F65">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E7BB60">
            <w:pPr>
              <w:jc w:val="left"/>
            </w:pPr>
            <w:r>
              <w:rPr>
                <w:rFonts w:ascii="Times New Roman" w:hAnsi="Times New Roman"/>
                <w:b w:val="0"/>
                <w:color w:val="122A43"/>
                <w:sz w:val="20"/>
              </w:rPr>
              <w:t>Một môn thể thao có nhiều sân.</w:t>
            </w:r>
          </w:p>
        </w:tc>
      </w:tr>
      <w:tr w14:paraId="7C6817E7">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C7BE8A">
            <w:pPr>
              <w:jc w:val="left"/>
            </w:pPr>
            <w:r>
              <w:rPr>
                <w:rFonts w:ascii="Times New Roman" w:hAnsi="Times New Roman"/>
                <w:b/>
                <w:color w:val="122A43"/>
                <w:sz w:val="20"/>
              </w:rPr>
              <w:t>courts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D08F73">
            <w:pPr>
              <w:jc w:val="left"/>
            </w:pPr>
            <w:r>
              <w:rPr>
                <w:rFonts w:ascii="Times New Roman" w:hAnsi="Times New Roman"/>
                <w:b w:val="0"/>
                <w:color w:val="122A43"/>
                <w:sz w:val="20"/>
              </w:rPr>
              <w:t>court_schedules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C3509F">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063103">
            <w:pPr>
              <w:jc w:val="left"/>
            </w:pPr>
            <w:r>
              <w:rPr>
                <w:rFonts w:ascii="Times New Roman" w:hAnsi="Times New Roman"/>
                <w:b w:val="0"/>
                <w:color w:val="122A43"/>
                <w:sz w:val="20"/>
              </w:rPr>
              <w:t>Một sân có nhiều lịch mở theo thứ và ca.</w:t>
            </w:r>
          </w:p>
        </w:tc>
      </w:tr>
      <w:tr w14:paraId="4391F840">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9F27F7">
            <w:pPr>
              <w:jc w:val="left"/>
            </w:pPr>
            <w:r>
              <w:rPr>
                <w:rFonts w:ascii="Times New Roman" w:hAnsi="Times New Roman"/>
                <w:b/>
                <w:color w:val="122A43"/>
                <w:sz w:val="20"/>
              </w:rPr>
              <w:t>time_slots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55B338">
            <w:pPr>
              <w:jc w:val="left"/>
            </w:pPr>
            <w:r>
              <w:rPr>
                <w:rFonts w:ascii="Times New Roman" w:hAnsi="Times New Roman"/>
                <w:b w:val="0"/>
                <w:color w:val="122A43"/>
                <w:sz w:val="20"/>
              </w:rPr>
              <w:t>court_schedules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C8BEE9">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132389">
            <w:pPr>
              <w:jc w:val="left"/>
            </w:pPr>
            <w:r>
              <w:rPr>
                <w:rFonts w:ascii="Times New Roman" w:hAnsi="Times New Roman"/>
                <w:b w:val="0"/>
                <w:color w:val="122A43"/>
                <w:sz w:val="20"/>
              </w:rPr>
              <w:t>Một ca giờ có thể áp dụng cho nhiều sân.</w:t>
            </w:r>
          </w:p>
        </w:tc>
      </w:tr>
      <w:tr w14:paraId="4F4D89FF">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9A628C">
            <w:pPr>
              <w:jc w:val="left"/>
            </w:pPr>
            <w:r>
              <w:rPr>
                <w:rFonts w:ascii="Times New Roman" w:hAnsi="Times New Roman"/>
                <w:b/>
                <w:color w:val="122A43"/>
                <w:sz w:val="20"/>
              </w:rPr>
              <w:t>bookings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896131">
            <w:pPr>
              <w:jc w:val="left"/>
            </w:pPr>
            <w:r>
              <w:rPr>
                <w:rFonts w:ascii="Times New Roman" w:hAnsi="Times New Roman"/>
                <w:b w:val="0"/>
                <w:color w:val="122A43"/>
                <w:sz w:val="20"/>
              </w:rPr>
              <w:t>booking_details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61B606">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1520D7">
            <w:pPr>
              <w:jc w:val="left"/>
            </w:pPr>
            <w:r>
              <w:rPr>
                <w:rFonts w:ascii="Times New Roman" w:hAnsi="Times New Roman"/>
                <w:b w:val="0"/>
                <w:color w:val="122A43"/>
                <w:sz w:val="20"/>
              </w:rPr>
              <w:t>Một phiếu đặt có thể mở rộng nhiều dòng chi tiết.</w:t>
            </w:r>
          </w:p>
        </w:tc>
      </w:tr>
      <w:tr w14:paraId="0AB052FA">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FB79B4">
            <w:pPr>
              <w:jc w:val="left"/>
            </w:pPr>
            <w:r>
              <w:rPr>
                <w:rFonts w:ascii="Times New Roman" w:hAnsi="Times New Roman"/>
                <w:b/>
                <w:color w:val="122A43"/>
                <w:sz w:val="20"/>
              </w:rPr>
              <w:t>courts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CA7896">
            <w:pPr>
              <w:jc w:val="left"/>
            </w:pPr>
            <w:r>
              <w:rPr>
                <w:rFonts w:ascii="Times New Roman" w:hAnsi="Times New Roman"/>
                <w:b w:val="0"/>
                <w:color w:val="122A43"/>
                <w:sz w:val="20"/>
              </w:rPr>
              <w:t>booking_details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FFEB2A">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64AC02">
            <w:pPr>
              <w:jc w:val="left"/>
            </w:pPr>
            <w:r>
              <w:rPr>
                <w:rFonts w:ascii="Times New Roman" w:hAnsi="Times New Roman"/>
                <w:b w:val="0"/>
                <w:color w:val="122A43"/>
                <w:sz w:val="20"/>
              </w:rPr>
              <w:t>Một sân xuất hiện trong nhiều booking detail.</w:t>
            </w:r>
          </w:p>
        </w:tc>
      </w:tr>
      <w:tr w14:paraId="68250369">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1140F9">
            <w:pPr>
              <w:jc w:val="left"/>
            </w:pPr>
            <w:r>
              <w:rPr>
                <w:rFonts w:ascii="Times New Roman" w:hAnsi="Times New Roman"/>
                <w:b/>
                <w:color w:val="122A43"/>
                <w:sz w:val="20"/>
              </w:rPr>
              <w:t>time_slots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3742E6">
            <w:pPr>
              <w:jc w:val="left"/>
            </w:pPr>
            <w:r>
              <w:rPr>
                <w:rFonts w:ascii="Times New Roman" w:hAnsi="Times New Roman"/>
                <w:b w:val="0"/>
                <w:color w:val="122A43"/>
                <w:sz w:val="20"/>
              </w:rPr>
              <w:t>booking_details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BF6962">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70827D">
            <w:pPr>
              <w:jc w:val="left"/>
            </w:pPr>
            <w:r>
              <w:rPr>
                <w:rFonts w:ascii="Times New Roman" w:hAnsi="Times New Roman"/>
                <w:b w:val="0"/>
                <w:color w:val="122A43"/>
                <w:sz w:val="20"/>
              </w:rPr>
              <w:t>Một ca giờ xuất hiện trong nhiều booking detail.</w:t>
            </w:r>
          </w:p>
        </w:tc>
      </w:tr>
      <w:tr w14:paraId="15417CFD">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F1ABA0">
            <w:pPr>
              <w:jc w:val="left"/>
            </w:pPr>
            <w:r>
              <w:rPr>
                <w:rFonts w:ascii="Times New Roman" w:hAnsi="Times New Roman"/>
                <w:b/>
                <w:color w:val="122A43"/>
                <w:sz w:val="20"/>
              </w:rPr>
              <w:t>booking_details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16D6F5">
            <w:pPr>
              <w:jc w:val="left"/>
            </w:pPr>
            <w:r>
              <w:rPr>
                <w:rFonts w:ascii="Times New Roman" w:hAnsi="Times New Roman"/>
                <w:b w:val="0"/>
                <w:color w:val="122A43"/>
                <w:sz w:val="20"/>
              </w:rPr>
              <w:t>usage_logs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7CC94C">
            <w:pPr>
              <w:jc w:val="left"/>
            </w:pPr>
            <w:r>
              <w:rPr>
                <w:rFonts w:ascii="Times New Roman" w:hAnsi="Times New Roman"/>
                <w:b w:val="0"/>
                <w:color w:val="122A43"/>
                <w:sz w:val="20"/>
              </w:rPr>
              <w:t>1 - 1</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386E65">
            <w:pPr>
              <w:jc w:val="left"/>
            </w:pPr>
            <w:r>
              <w:rPr>
                <w:rFonts w:ascii="Times New Roman" w:hAnsi="Times New Roman"/>
                <w:b w:val="0"/>
                <w:color w:val="122A43"/>
                <w:sz w:val="20"/>
              </w:rPr>
              <w:t>Mỗi dòng chi tiết có tối đa một usage log.</w:t>
            </w:r>
          </w:p>
        </w:tc>
      </w:tr>
      <w:tr w14:paraId="023ECEDE">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117583">
            <w:pPr>
              <w:jc w:val="left"/>
            </w:pPr>
            <w:r>
              <w:rPr>
                <w:rFonts w:ascii="Times New Roman" w:hAnsi="Times New Roman"/>
                <w:b/>
                <w:color w:val="122A43"/>
                <w:sz w:val="20"/>
              </w:rPr>
              <w:t>users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37A919">
            <w:pPr>
              <w:jc w:val="left"/>
            </w:pPr>
            <w:r>
              <w:rPr>
                <w:rFonts w:ascii="Times New Roman" w:hAnsi="Times New Roman"/>
                <w:b w:val="0"/>
                <w:color w:val="122A43"/>
                <w:sz w:val="20"/>
              </w:rPr>
              <w:t>usage_logs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B5E9CA">
            <w:pPr>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03F81D">
            <w:pPr>
              <w:jc w:val="left"/>
            </w:pPr>
            <w:r>
              <w:rPr>
                <w:rFonts w:ascii="Times New Roman" w:hAnsi="Times New Roman"/>
                <w:b w:val="0"/>
                <w:color w:val="122A43"/>
                <w:sz w:val="20"/>
              </w:rPr>
              <w:t>Admin cập nhật usage log cho từng buổi sử dụng.</w:t>
            </w:r>
          </w:p>
        </w:tc>
      </w:tr>
    </w:tbl>
    <w:p w14:paraId="32643992">
      <w:pPr>
        <w:pStyle w:val="3"/>
      </w:pPr>
      <w:bookmarkStart w:id="20" w:name="_Toc13286"/>
      <w:r>
        <w:rPr>
          <w:rFonts w:ascii="Times New Roman" w:hAnsi="Times New Roman"/>
          <w:b/>
          <w:color w:val="122A43"/>
          <w:sz w:val="28"/>
        </w:rPr>
        <w:t>5. Data dictionary</w:t>
      </w:r>
      <w:bookmarkEnd w:id="20"/>
    </w:p>
    <w:p w14:paraId="125F593A">
      <w:pPr>
        <w:ind w:firstLine="504"/>
        <w:jc w:val="both"/>
      </w:pPr>
      <w:r>
        <w:rPr>
          <w:rFonts w:ascii="Times New Roman" w:hAnsi="Times New Roman"/>
          <w:color w:val="122A43"/>
          <w:sz w:val="26"/>
        </w:rPr>
        <w:t>Phần này tổng hợp các cột quan trọng, kiểu dữ liệu và ràng buộc chính của từng bảng nghiệp vụ. Nội dung này giúp minh chứng rõ cho phần thiết kế dữ liệu và quan hệ trong hệ thống.</w:t>
      </w:r>
    </w:p>
    <w:p w14:paraId="2047287C">
      <w:pPr>
        <w:pStyle w:val="4"/>
      </w:pPr>
      <w:bookmarkStart w:id="21" w:name="_Toc4251"/>
      <w:r>
        <w:rPr>
          <w:rFonts w:ascii="Times New Roman" w:hAnsi="Times New Roman"/>
          <w:b/>
          <w:color w:val="122A43"/>
          <w:sz w:val="26"/>
        </w:rPr>
        <w:t>5.1. Bảng users</w:t>
      </w:r>
      <w:bookmarkEnd w:id="21"/>
    </w:p>
    <w:p w14:paraId="7EAB38F6">
      <w:pPr>
        <w:ind w:firstLine="504"/>
        <w:jc w:val="both"/>
      </w:pPr>
      <w:r>
        <w:rPr>
          <w:rFonts w:ascii="Times New Roman" w:hAnsi="Times New Roman"/>
          <w:color w:val="122A43"/>
          <w:sz w:val="26"/>
        </w:rPr>
        <w:t>Bảng lưu thông tin tài khoản đăng nhập và vai trò người dùng.</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584E4D4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0C6E6AF">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042F8A5">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13F16C5">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9750056">
            <w:pPr>
              <w:jc w:val="center"/>
            </w:pPr>
            <w:r>
              <w:rPr>
                <w:rFonts w:ascii="Times New Roman" w:hAnsi="Times New Roman"/>
                <w:b/>
                <w:color w:val="122A43"/>
                <w:sz w:val="22"/>
              </w:rPr>
              <w:t>Ý nghĩa</w:t>
            </w:r>
          </w:p>
        </w:tc>
      </w:tr>
      <w:tr w14:paraId="329ABAC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F2ED21">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A54DB7">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274B96">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69DFFF">
            <w:pPr>
              <w:jc w:val="left"/>
            </w:pPr>
            <w:r>
              <w:rPr>
                <w:rFonts w:ascii="Times New Roman" w:hAnsi="Times New Roman"/>
                <w:b w:val="0"/>
                <w:color w:val="122A43"/>
                <w:sz w:val="20"/>
              </w:rPr>
              <w:t>Mã người dùng</w:t>
            </w:r>
          </w:p>
        </w:tc>
      </w:tr>
      <w:tr w14:paraId="1C8D1CE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2857E3">
            <w:pPr>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C351A6">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B329381">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25EFD6">
            <w:pPr>
              <w:jc w:val="left"/>
            </w:pPr>
            <w:r>
              <w:rPr>
                <w:rFonts w:ascii="Times New Roman" w:hAnsi="Times New Roman"/>
                <w:b w:val="0"/>
                <w:color w:val="122A43"/>
                <w:sz w:val="20"/>
              </w:rPr>
              <w:t>Họ tên hiển thị</w:t>
            </w:r>
          </w:p>
        </w:tc>
      </w:tr>
      <w:tr w14:paraId="40235FE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AE1134">
            <w:pPr>
              <w:jc w:val="left"/>
            </w:pPr>
            <w:r>
              <w:rPr>
                <w:rFonts w:ascii="Times New Roman" w:hAnsi="Times New Roman"/>
                <w:b/>
                <w:color w:val="122A43"/>
                <w:sz w:val="20"/>
              </w:rPr>
              <w:t>email</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1D88F3">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7627D7">
            <w:pPr>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0B4C0A">
            <w:pPr>
              <w:jc w:val="left"/>
            </w:pPr>
            <w:r>
              <w:rPr>
                <w:rFonts w:ascii="Times New Roman" w:hAnsi="Times New Roman"/>
                <w:b w:val="0"/>
                <w:color w:val="122A43"/>
                <w:sz w:val="20"/>
              </w:rPr>
              <w:t>Email đăng nhập</w:t>
            </w:r>
          </w:p>
        </w:tc>
      </w:tr>
      <w:tr w14:paraId="7EC3457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441CCC">
            <w:pPr>
              <w:jc w:val="left"/>
            </w:pPr>
            <w:r>
              <w:rPr>
                <w:rFonts w:ascii="Times New Roman" w:hAnsi="Times New Roman"/>
                <w:b/>
                <w:color w:val="122A43"/>
                <w:sz w:val="20"/>
              </w:rPr>
              <w:t>password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597044">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C5ABDA">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F853B7">
            <w:pPr>
              <w:jc w:val="left"/>
            </w:pPr>
            <w:r>
              <w:rPr>
                <w:rFonts w:ascii="Times New Roman" w:hAnsi="Times New Roman"/>
                <w:b w:val="0"/>
                <w:color w:val="122A43"/>
                <w:sz w:val="20"/>
              </w:rPr>
              <w:t>Mật khẩu đã hash</w:t>
            </w:r>
          </w:p>
        </w:tc>
      </w:tr>
      <w:tr w14:paraId="6CED2E3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A0C869">
            <w:pPr>
              <w:jc w:val="left"/>
            </w:pPr>
            <w:r>
              <w:rPr>
                <w:rFonts w:ascii="Times New Roman" w:hAnsi="Times New Roman"/>
                <w:b/>
                <w:color w:val="122A43"/>
                <w:sz w:val="20"/>
              </w:rPr>
              <w:t>role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286FF0">
            <w:pPr>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CB4A82">
            <w:pPr>
              <w:jc w:val="left"/>
            </w:pPr>
            <w:r>
              <w:rPr>
                <w:rFonts w:ascii="Times New Roman" w:hAnsi="Times New Roman"/>
                <w:b w:val="0"/>
                <w:color w:val="122A43"/>
                <w:sz w:val="20"/>
              </w:rPr>
              <w:t>default student,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993F30">
            <w:pPr>
              <w:jc w:val="left"/>
            </w:pPr>
            <w:r>
              <w:rPr>
                <w:rFonts w:ascii="Times New Roman" w:hAnsi="Times New Roman"/>
                <w:b w:val="0"/>
                <w:color w:val="122A43"/>
                <w:sz w:val="20"/>
              </w:rPr>
              <w:t>Vai trò admin/student</w:t>
            </w:r>
          </w:p>
        </w:tc>
      </w:tr>
      <w:tr w14:paraId="763515C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CE80FF">
            <w:pPr>
              <w:jc w:val="left"/>
            </w:pPr>
            <w:r>
              <w:rPr>
                <w:rFonts w:ascii="Times New Roman" w:hAnsi="Times New Roman"/>
                <w:b/>
                <w:color w:val="122A43"/>
                <w:sz w:val="20"/>
              </w:rPr>
              <w:t>remember_token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395CC9">
            <w:pPr>
              <w:jc w:val="left"/>
            </w:pPr>
            <w:r>
              <w:rPr>
                <w:rFonts w:ascii="Times New Roman" w:hAnsi="Times New Roman"/>
                <w:b w:val="0"/>
                <w:color w:val="122A43"/>
                <w:sz w:val="20"/>
              </w:rPr>
              <w:t>varchar(100)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464C56">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C773DC">
            <w:pPr>
              <w:jc w:val="left"/>
            </w:pPr>
            <w:r>
              <w:rPr>
                <w:rFonts w:ascii="Times New Roman" w:hAnsi="Times New Roman"/>
                <w:b w:val="0"/>
                <w:color w:val="122A43"/>
                <w:sz w:val="20"/>
              </w:rPr>
              <w:t>Token ghi nhớ đăng nhập</w:t>
            </w:r>
          </w:p>
        </w:tc>
      </w:tr>
      <w:tr w14:paraId="5AA6B41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455D14">
            <w:pPr>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61E880">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A2B208">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76C2E0">
            <w:pPr>
              <w:jc w:val="left"/>
            </w:pPr>
            <w:r>
              <w:rPr>
                <w:rFonts w:ascii="Times New Roman" w:hAnsi="Times New Roman"/>
                <w:b w:val="0"/>
                <w:color w:val="122A43"/>
                <w:sz w:val="20"/>
              </w:rPr>
              <w:t>Thời gian tạo</w:t>
            </w:r>
          </w:p>
        </w:tc>
      </w:tr>
      <w:tr w14:paraId="134C99A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B7FE3C">
            <w:pPr>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196B9B">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F7B93B">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8BD31D">
            <w:pPr>
              <w:jc w:val="left"/>
            </w:pPr>
            <w:r>
              <w:rPr>
                <w:rFonts w:ascii="Times New Roman" w:hAnsi="Times New Roman"/>
                <w:b w:val="0"/>
                <w:color w:val="122A43"/>
                <w:sz w:val="20"/>
              </w:rPr>
              <w:t>Thời gian cập nhật</w:t>
            </w:r>
          </w:p>
        </w:tc>
      </w:tr>
    </w:tbl>
    <w:p w14:paraId="3DF89E13">
      <w:pPr>
        <w:pStyle w:val="4"/>
      </w:pPr>
      <w:bookmarkStart w:id="22" w:name="_Toc8829"/>
      <w:r>
        <w:rPr>
          <w:rFonts w:ascii="Times New Roman" w:hAnsi="Times New Roman"/>
          <w:b/>
          <w:color w:val="122A43"/>
          <w:sz w:val="26"/>
        </w:rPr>
        <w:t>5.2. Bảng sport_types</w:t>
      </w:r>
      <w:bookmarkEnd w:id="22"/>
    </w:p>
    <w:p w14:paraId="13304AA6">
      <w:pPr>
        <w:ind w:firstLine="504"/>
        <w:jc w:val="both"/>
      </w:pPr>
      <w:r>
        <w:rPr>
          <w:rFonts w:ascii="Times New Roman" w:hAnsi="Times New Roman"/>
          <w:color w:val="122A43"/>
          <w:sz w:val="26"/>
        </w:rPr>
        <w:t>Danh mục môn thể thao để gán cho từng sân.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18A35A3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421F0A6">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24A0531">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7C549B1">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10BE7CE">
            <w:pPr>
              <w:jc w:val="center"/>
            </w:pPr>
            <w:r>
              <w:rPr>
                <w:rFonts w:ascii="Times New Roman" w:hAnsi="Times New Roman"/>
                <w:b/>
                <w:color w:val="122A43"/>
                <w:sz w:val="22"/>
              </w:rPr>
              <w:t>Ý nghĩa</w:t>
            </w:r>
          </w:p>
        </w:tc>
      </w:tr>
      <w:tr w14:paraId="0CA3288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B2019E">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CC7E89">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B6AF42">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B37A2D">
            <w:pPr>
              <w:jc w:val="left"/>
            </w:pPr>
            <w:r>
              <w:rPr>
                <w:rFonts w:ascii="Times New Roman" w:hAnsi="Times New Roman"/>
                <w:b w:val="0"/>
                <w:color w:val="122A43"/>
                <w:sz w:val="20"/>
              </w:rPr>
              <w:t>Mã môn thể thao</w:t>
            </w:r>
          </w:p>
        </w:tc>
      </w:tr>
      <w:tr w14:paraId="4BCFBD4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D37C26">
            <w:pPr>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46980A">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D52B86">
            <w:pPr>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72B726">
            <w:pPr>
              <w:jc w:val="left"/>
            </w:pPr>
            <w:r>
              <w:rPr>
                <w:rFonts w:ascii="Times New Roman" w:hAnsi="Times New Roman"/>
                <w:b w:val="0"/>
                <w:color w:val="122A43"/>
                <w:sz w:val="20"/>
              </w:rPr>
              <w:t>Tên môn</w:t>
            </w:r>
          </w:p>
        </w:tc>
      </w:tr>
      <w:tr w14:paraId="1792FA9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977C86">
            <w:pPr>
              <w:jc w:val="left"/>
            </w:pPr>
            <w:r>
              <w:rPr>
                <w:rFonts w:ascii="Times New Roman" w:hAnsi="Times New Roman"/>
                <w:b/>
                <w:color w:val="122A43"/>
                <w:sz w:val="20"/>
              </w:rPr>
              <w:t>description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87ACEC">
            <w:pPr>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D0732C">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26BF15">
            <w:pPr>
              <w:jc w:val="left"/>
            </w:pPr>
            <w:r>
              <w:rPr>
                <w:rFonts w:ascii="Times New Roman" w:hAnsi="Times New Roman"/>
                <w:b w:val="0"/>
                <w:color w:val="122A43"/>
                <w:sz w:val="20"/>
              </w:rPr>
              <w:t>Mô tả ngắn</w:t>
            </w:r>
          </w:p>
        </w:tc>
      </w:tr>
      <w:tr w14:paraId="7759F49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11F4C5">
            <w:pPr>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634060">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22E4A5">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A8085F">
            <w:pPr>
              <w:jc w:val="left"/>
            </w:pPr>
            <w:r>
              <w:rPr>
                <w:rFonts w:ascii="Times New Roman" w:hAnsi="Times New Roman"/>
                <w:b w:val="0"/>
                <w:color w:val="122A43"/>
                <w:sz w:val="20"/>
              </w:rPr>
              <w:t>Thời gian tạo</w:t>
            </w:r>
          </w:p>
        </w:tc>
      </w:tr>
      <w:tr w14:paraId="3178289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C88EAF">
            <w:pPr>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FFED1B">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3C4391">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D01443">
            <w:pPr>
              <w:jc w:val="left"/>
            </w:pPr>
            <w:r>
              <w:rPr>
                <w:rFonts w:ascii="Times New Roman" w:hAnsi="Times New Roman"/>
                <w:b w:val="0"/>
                <w:color w:val="122A43"/>
                <w:sz w:val="20"/>
              </w:rPr>
              <w:t>Thời gian cập nhật</w:t>
            </w:r>
          </w:p>
        </w:tc>
      </w:tr>
    </w:tbl>
    <w:p w14:paraId="29BB090F">
      <w:pPr>
        <w:pStyle w:val="4"/>
      </w:pPr>
      <w:bookmarkStart w:id="23" w:name="_Toc13892"/>
      <w:r>
        <w:rPr>
          <w:rFonts w:ascii="Times New Roman" w:hAnsi="Times New Roman"/>
          <w:b/>
          <w:color w:val="122A43"/>
          <w:sz w:val="26"/>
        </w:rPr>
        <w:t>5.3. Bảng courts</w:t>
      </w:r>
      <w:bookmarkEnd w:id="23"/>
    </w:p>
    <w:p w14:paraId="63602135">
      <w:pPr>
        <w:ind w:firstLine="504"/>
        <w:jc w:val="both"/>
      </w:pPr>
      <w:r>
        <w:rPr>
          <w:rFonts w:ascii="Times New Roman" w:hAnsi="Times New Roman"/>
          <w:color w:val="122A43"/>
          <w:sz w:val="26"/>
        </w:rPr>
        <w:t>Thông tin sân thể thao và tình trạng khai thác.</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37ED160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686A5D2">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4FBC23F">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8F775A2">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B2B08F3">
            <w:pPr>
              <w:jc w:val="center"/>
            </w:pPr>
            <w:r>
              <w:rPr>
                <w:rFonts w:ascii="Times New Roman" w:hAnsi="Times New Roman"/>
                <w:b/>
                <w:color w:val="122A43"/>
                <w:sz w:val="22"/>
              </w:rPr>
              <w:t>Ý nghĩa</w:t>
            </w:r>
          </w:p>
        </w:tc>
      </w:tr>
      <w:tr w14:paraId="620950F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3BE7DB">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820DFE">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1A79F1">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41836D">
            <w:pPr>
              <w:jc w:val="left"/>
            </w:pPr>
            <w:r>
              <w:rPr>
                <w:rFonts w:ascii="Times New Roman" w:hAnsi="Times New Roman"/>
                <w:b w:val="0"/>
                <w:color w:val="122A43"/>
                <w:sz w:val="20"/>
              </w:rPr>
              <w:t>Mã sân</w:t>
            </w:r>
          </w:p>
        </w:tc>
      </w:tr>
      <w:tr w14:paraId="5B98490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530AE4">
            <w:pPr>
              <w:jc w:val="left"/>
            </w:pPr>
            <w:r>
              <w:rPr>
                <w:rFonts w:ascii="Times New Roman" w:hAnsi="Times New Roman"/>
                <w:b/>
                <w:color w:val="122A43"/>
                <w:sz w:val="20"/>
              </w:rPr>
              <w:t>sport_type_id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46E2B2">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4544CE">
            <w:pPr>
              <w:jc w:val="left"/>
            </w:pPr>
            <w:r>
              <w:rPr>
                <w:rFonts w:ascii="Times New Roman" w:hAnsi="Times New Roman"/>
                <w:b w:val="0"/>
                <w:color w:val="122A43"/>
                <w:sz w:val="20"/>
              </w:rPr>
              <w:t>FK -&gt; sport_types.id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3269D1">
            <w:pPr>
              <w:jc w:val="left"/>
            </w:pPr>
            <w:r>
              <w:rPr>
                <w:rFonts w:ascii="Times New Roman" w:hAnsi="Times New Roman"/>
                <w:b w:val="0"/>
                <w:color w:val="122A43"/>
                <w:sz w:val="20"/>
              </w:rPr>
              <w:t>Môn thể thao của sân</w:t>
            </w:r>
          </w:p>
        </w:tc>
      </w:tr>
      <w:tr w14:paraId="29B8250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78478E">
            <w:pPr>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E2AB6A">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95A16E">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95AB5B">
            <w:pPr>
              <w:jc w:val="left"/>
            </w:pPr>
            <w:r>
              <w:rPr>
                <w:rFonts w:ascii="Times New Roman" w:hAnsi="Times New Roman"/>
                <w:b w:val="0"/>
                <w:color w:val="122A43"/>
                <w:sz w:val="20"/>
              </w:rPr>
              <w:t>Tên sân</w:t>
            </w:r>
          </w:p>
        </w:tc>
      </w:tr>
      <w:tr w14:paraId="42EBB48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546C8E">
            <w:pPr>
              <w:jc w:val="left"/>
            </w:pPr>
            <w:r>
              <w:rPr>
                <w:rFonts w:ascii="Times New Roman" w:hAnsi="Times New Roman"/>
                <w:b/>
                <w:color w:val="122A43"/>
                <w:sz w:val="20"/>
              </w:rPr>
              <w:t>code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7D41C7">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F2954E">
            <w:pPr>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87560A">
            <w:pPr>
              <w:jc w:val="left"/>
            </w:pPr>
            <w:r>
              <w:rPr>
                <w:rFonts w:ascii="Times New Roman" w:hAnsi="Times New Roman"/>
                <w:b w:val="0"/>
                <w:color w:val="122A43"/>
                <w:sz w:val="20"/>
              </w:rPr>
              <w:t>Mã sân</w:t>
            </w:r>
          </w:p>
        </w:tc>
      </w:tr>
      <w:tr w14:paraId="4A2E0E3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65707E">
            <w:pPr>
              <w:jc w:val="left"/>
            </w:pPr>
            <w:r>
              <w:rPr>
                <w:rFonts w:ascii="Times New Roman" w:hAnsi="Times New Roman"/>
                <w:b/>
                <w:color w:val="122A43"/>
                <w:sz w:val="20"/>
              </w:rPr>
              <w:t>location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A5E8B7">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14C9C3">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99060A">
            <w:pPr>
              <w:jc w:val="left"/>
            </w:pPr>
            <w:r>
              <w:rPr>
                <w:rFonts w:ascii="Times New Roman" w:hAnsi="Times New Roman"/>
                <w:b w:val="0"/>
                <w:color w:val="122A43"/>
                <w:sz w:val="20"/>
              </w:rPr>
              <w:t>Vị trí sân</w:t>
            </w:r>
          </w:p>
        </w:tc>
      </w:tr>
      <w:tr w14:paraId="69E9BC7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867A8C">
            <w:pPr>
              <w:jc w:val="left"/>
            </w:pPr>
            <w:r>
              <w:rPr>
                <w:rFonts w:ascii="Times New Roman" w:hAnsi="Times New Roman"/>
                <w:b/>
                <w:color w:val="122A43"/>
                <w:sz w:val="20"/>
              </w:rPr>
              <w:t>capacity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99F243">
            <w:pPr>
              <w:jc w:val="left"/>
            </w:pPr>
            <w:r>
              <w:rPr>
                <w:rFonts w:ascii="Times New Roman" w:hAnsi="Times New Roman"/>
                <w:b w:val="0"/>
                <w:color w:val="122A43"/>
                <w:sz w:val="20"/>
              </w:rPr>
              <w:t>unsigned 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820F84">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7E21B6">
            <w:pPr>
              <w:jc w:val="left"/>
            </w:pPr>
            <w:r>
              <w:rPr>
                <w:rFonts w:ascii="Times New Roman" w:hAnsi="Times New Roman"/>
                <w:b w:val="0"/>
                <w:color w:val="122A43"/>
                <w:sz w:val="20"/>
              </w:rPr>
              <w:t>Sức chứa tối đa</w:t>
            </w:r>
          </w:p>
        </w:tc>
      </w:tr>
      <w:tr w14:paraId="00DA5DF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DFDA61">
            <w:pPr>
              <w:jc w:val="left"/>
            </w:pPr>
            <w:r>
              <w:rPr>
                <w:rFonts w:ascii="Times New Roman" w:hAnsi="Times New Roman"/>
                <w:b/>
                <w:color w:val="122A43"/>
                <w:sz w:val="20"/>
              </w:rPr>
              <w:t>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923955">
            <w:pPr>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998E1E">
            <w:pPr>
              <w:jc w:val="left"/>
            </w:pPr>
            <w:r>
              <w:rPr>
                <w:rFonts w:ascii="Times New Roman" w:hAnsi="Times New Roman"/>
                <w:b w:val="0"/>
                <w:color w:val="122A43"/>
                <w:sz w:val="20"/>
              </w:rPr>
              <w:t>default active,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66286C">
            <w:pPr>
              <w:jc w:val="left"/>
            </w:pPr>
            <w:r>
              <w:rPr>
                <w:rFonts w:ascii="Times New Roman" w:hAnsi="Times New Roman"/>
                <w:b w:val="0"/>
                <w:color w:val="122A43"/>
                <w:sz w:val="20"/>
              </w:rPr>
              <w:t>active/inactive/maintenance</w:t>
            </w:r>
          </w:p>
        </w:tc>
      </w:tr>
      <w:tr w14:paraId="69C9D71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93A551">
            <w:pPr>
              <w:jc w:val="left"/>
            </w:pPr>
            <w:r>
              <w:rPr>
                <w:rFonts w:ascii="Times New Roman" w:hAnsi="Times New Roman"/>
                <w:b/>
                <w:color w:val="122A43"/>
                <w:sz w:val="20"/>
              </w:rPr>
              <w:t>description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8D476D">
            <w:pPr>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8A3A0D">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20B9FE">
            <w:pPr>
              <w:jc w:val="left"/>
            </w:pPr>
            <w:r>
              <w:rPr>
                <w:rFonts w:ascii="Times New Roman" w:hAnsi="Times New Roman"/>
                <w:b w:val="0"/>
                <w:color w:val="122A43"/>
                <w:sz w:val="20"/>
              </w:rPr>
              <w:t>Mô tả bổ sung</w:t>
            </w:r>
          </w:p>
        </w:tc>
      </w:tr>
    </w:tbl>
    <w:p w14:paraId="047BAA4E">
      <w:pPr>
        <w:pStyle w:val="4"/>
      </w:pPr>
      <w:bookmarkStart w:id="24" w:name="_Toc6748"/>
      <w:r>
        <w:rPr>
          <w:rFonts w:ascii="Times New Roman" w:hAnsi="Times New Roman"/>
          <w:b/>
          <w:color w:val="122A43"/>
          <w:sz w:val="26"/>
        </w:rPr>
        <w:t>5.4. Bảng time_slots</w:t>
      </w:r>
      <w:bookmarkEnd w:id="24"/>
    </w:p>
    <w:p w14:paraId="7CAB75DB">
      <w:pPr>
        <w:ind w:firstLine="504"/>
        <w:jc w:val="both"/>
      </w:pPr>
      <w:r>
        <w:rPr>
          <w:rFonts w:ascii="Times New Roman" w:hAnsi="Times New Roman"/>
          <w:color w:val="122A43"/>
          <w:sz w:val="26"/>
        </w:rPr>
        <w:t>Danh mục các khung giờ đặt sân.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2D65842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769EFED">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08455AF">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D13F72F">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9D40CEA">
            <w:pPr>
              <w:jc w:val="center"/>
            </w:pPr>
            <w:r>
              <w:rPr>
                <w:rFonts w:ascii="Times New Roman" w:hAnsi="Times New Roman"/>
                <w:b/>
                <w:color w:val="122A43"/>
                <w:sz w:val="22"/>
              </w:rPr>
              <w:t>Ý nghĩa</w:t>
            </w:r>
          </w:p>
        </w:tc>
      </w:tr>
      <w:tr w14:paraId="7DA3E87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028E76">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69364E">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B290E7">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2DBB62">
            <w:pPr>
              <w:jc w:val="left"/>
            </w:pPr>
            <w:r>
              <w:rPr>
                <w:rFonts w:ascii="Times New Roman" w:hAnsi="Times New Roman"/>
                <w:b w:val="0"/>
                <w:color w:val="122A43"/>
                <w:sz w:val="20"/>
              </w:rPr>
              <w:t>Mã ca giờ</w:t>
            </w:r>
          </w:p>
        </w:tc>
      </w:tr>
      <w:tr w14:paraId="1E7A4D6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504B60">
            <w:pPr>
              <w:jc w:val="left"/>
            </w:pPr>
            <w:r>
              <w:rPr>
                <w:rFonts w:ascii="Times New Roman" w:hAnsi="Times New Roman"/>
                <w:b/>
                <w:color w:val="122A43"/>
                <w:sz w:val="20"/>
              </w:rPr>
              <w:t>label</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78D173">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29BA337">
            <w:pPr>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5C5582">
            <w:pPr>
              <w:jc w:val="left"/>
            </w:pPr>
            <w:r>
              <w:rPr>
                <w:rFonts w:ascii="Times New Roman" w:hAnsi="Times New Roman"/>
                <w:b w:val="0"/>
                <w:color w:val="122A43"/>
                <w:sz w:val="20"/>
              </w:rPr>
              <w:t>Nhãn hiển thị</w:t>
            </w:r>
          </w:p>
        </w:tc>
      </w:tr>
      <w:tr w14:paraId="71B1280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C27C35">
            <w:pPr>
              <w:jc w:val="left"/>
            </w:pPr>
            <w:r>
              <w:rPr>
                <w:rFonts w:ascii="Times New Roman" w:hAnsi="Times New Roman"/>
                <w:b/>
                <w:color w:val="122A43"/>
                <w:sz w:val="20"/>
              </w:rPr>
              <w:t>start_time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4E5174">
            <w:pPr>
              <w:jc w:val="left"/>
            </w:pPr>
            <w:r>
              <w:rPr>
                <w:rFonts w:ascii="Times New Roman" w:hAnsi="Times New Roman"/>
                <w:b w:val="0"/>
                <w:color w:val="122A43"/>
                <w:sz w:val="20"/>
              </w:rPr>
              <w:t>time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7A2330">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DDAEAF">
            <w:pPr>
              <w:jc w:val="left"/>
            </w:pPr>
            <w:r>
              <w:rPr>
                <w:rFonts w:ascii="Times New Roman" w:hAnsi="Times New Roman"/>
                <w:b w:val="0"/>
                <w:color w:val="122A43"/>
                <w:sz w:val="20"/>
              </w:rPr>
              <w:t>Giờ bắt đầu</w:t>
            </w:r>
          </w:p>
        </w:tc>
      </w:tr>
      <w:tr w14:paraId="2F0994A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8FC1F3">
            <w:pPr>
              <w:jc w:val="left"/>
            </w:pPr>
            <w:r>
              <w:rPr>
                <w:rFonts w:ascii="Times New Roman" w:hAnsi="Times New Roman"/>
                <w:b/>
                <w:color w:val="122A43"/>
                <w:sz w:val="20"/>
              </w:rPr>
              <w:t>end_time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1C9BE1">
            <w:pPr>
              <w:jc w:val="left"/>
            </w:pPr>
            <w:r>
              <w:rPr>
                <w:rFonts w:ascii="Times New Roman" w:hAnsi="Times New Roman"/>
                <w:b w:val="0"/>
                <w:color w:val="122A43"/>
                <w:sz w:val="20"/>
              </w:rPr>
              <w:t>time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FD073B">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DE2A58">
            <w:pPr>
              <w:jc w:val="left"/>
            </w:pPr>
            <w:r>
              <w:rPr>
                <w:rFonts w:ascii="Times New Roman" w:hAnsi="Times New Roman"/>
                <w:b w:val="0"/>
                <w:color w:val="122A43"/>
                <w:sz w:val="20"/>
              </w:rPr>
              <w:t>Giờ kết thúc</w:t>
            </w:r>
          </w:p>
        </w:tc>
      </w:tr>
      <w:tr w14:paraId="30EE2D4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587486">
            <w:pPr>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756F80">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3167D7">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041F7F">
            <w:pPr>
              <w:jc w:val="left"/>
            </w:pPr>
            <w:r>
              <w:rPr>
                <w:rFonts w:ascii="Times New Roman" w:hAnsi="Times New Roman"/>
                <w:b w:val="0"/>
                <w:color w:val="122A43"/>
                <w:sz w:val="20"/>
              </w:rPr>
              <w:t>Thời gian tạo</w:t>
            </w:r>
          </w:p>
        </w:tc>
      </w:tr>
      <w:tr w14:paraId="3BF420C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1D81C2">
            <w:pPr>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DAE690">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355997">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62CF75">
            <w:pPr>
              <w:jc w:val="left"/>
            </w:pPr>
            <w:r>
              <w:rPr>
                <w:rFonts w:ascii="Times New Roman" w:hAnsi="Times New Roman"/>
                <w:b w:val="0"/>
                <w:color w:val="122A43"/>
                <w:sz w:val="20"/>
              </w:rPr>
              <w:t>Thời gian cập nhật</w:t>
            </w:r>
          </w:p>
        </w:tc>
      </w:tr>
    </w:tbl>
    <w:p w14:paraId="3A366682">
      <w:pPr>
        <w:pStyle w:val="4"/>
      </w:pPr>
      <w:bookmarkStart w:id="25" w:name="_Toc23738"/>
      <w:r>
        <w:rPr>
          <w:rFonts w:ascii="Times New Roman" w:hAnsi="Times New Roman"/>
          <w:b/>
          <w:color w:val="122A43"/>
          <w:sz w:val="26"/>
        </w:rPr>
        <w:t>5.5. Bảng court_schedules</w:t>
      </w:r>
      <w:bookmarkEnd w:id="25"/>
    </w:p>
    <w:p w14:paraId="4294890E">
      <w:pPr>
        <w:ind w:firstLine="504"/>
        <w:jc w:val="both"/>
      </w:pPr>
      <w:r>
        <w:rPr>
          <w:rFonts w:ascii="Times New Roman" w:hAnsi="Times New Roman"/>
          <w:color w:val="122A43"/>
          <w:sz w:val="26"/>
        </w:rPr>
        <w:t>Lịch mở của sân theo thứ trong tuần và ca giờ.</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055510A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89FF4A3">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7448F5B">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87C5BEC">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09C2643">
            <w:pPr>
              <w:jc w:val="center"/>
            </w:pPr>
            <w:r>
              <w:rPr>
                <w:rFonts w:ascii="Times New Roman" w:hAnsi="Times New Roman"/>
                <w:b/>
                <w:color w:val="122A43"/>
                <w:sz w:val="22"/>
              </w:rPr>
              <w:t>Ý nghĩa</w:t>
            </w:r>
          </w:p>
        </w:tc>
      </w:tr>
      <w:tr w14:paraId="0FC9B1C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D4975C">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981D51">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514F72">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EA763B">
            <w:pPr>
              <w:jc w:val="left"/>
            </w:pPr>
            <w:r>
              <w:rPr>
                <w:rFonts w:ascii="Times New Roman" w:hAnsi="Times New Roman"/>
                <w:b w:val="0"/>
                <w:color w:val="122A43"/>
                <w:sz w:val="20"/>
              </w:rPr>
              <w:t>Mã lịch mở</w:t>
            </w:r>
          </w:p>
        </w:tc>
      </w:tr>
      <w:tr w14:paraId="15C8BEE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D5A48F">
            <w:pPr>
              <w:jc w:val="left"/>
            </w:pPr>
            <w:r>
              <w:rPr>
                <w:rFonts w:ascii="Times New Roman" w:hAnsi="Times New Roman"/>
                <w:b/>
                <w:color w:val="122A43"/>
                <w:sz w:val="20"/>
              </w:rPr>
              <w:t>court_id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2CD4FC">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E11448">
            <w:pPr>
              <w:jc w:val="left"/>
            </w:pPr>
            <w:r>
              <w:rPr>
                <w:rFonts w:ascii="Times New Roman" w:hAnsi="Times New Roman"/>
                <w:b w:val="0"/>
                <w:color w:val="122A43"/>
                <w:sz w:val="20"/>
              </w:rPr>
              <w:t>FK -&gt; courts.id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1F2723">
            <w:pPr>
              <w:jc w:val="left"/>
            </w:pPr>
            <w:r>
              <w:rPr>
                <w:rFonts w:ascii="Times New Roman" w:hAnsi="Times New Roman"/>
                <w:b w:val="0"/>
                <w:color w:val="122A43"/>
                <w:sz w:val="20"/>
              </w:rPr>
              <w:t>Sân được gán lịch</w:t>
            </w:r>
          </w:p>
        </w:tc>
      </w:tr>
      <w:tr w14:paraId="39FC7D4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DD4AA0A">
            <w:pPr>
              <w:jc w:val="left"/>
            </w:pPr>
            <w:r>
              <w:rPr>
                <w:rFonts w:ascii="Times New Roman" w:hAnsi="Times New Roman"/>
                <w:b/>
                <w:color w:val="122A43"/>
                <w:sz w:val="20"/>
              </w:rPr>
              <w:t>day_of_week</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8F4E0C">
            <w:pPr>
              <w:jc w:val="left"/>
            </w:pPr>
            <w:r>
              <w:rPr>
                <w:rFonts w:ascii="Times New Roman" w:hAnsi="Times New Roman"/>
                <w:b w:val="0"/>
                <w:color w:val="122A43"/>
                <w:sz w:val="20"/>
              </w:rPr>
              <w:t>tinyint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97B004">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A6BC2B">
            <w:pPr>
              <w:jc w:val="left"/>
            </w:pPr>
            <w:r>
              <w:rPr>
                <w:rFonts w:ascii="Times New Roman" w:hAnsi="Times New Roman"/>
                <w:b w:val="0"/>
                <w:color w:val="122A43"/>
                <w:sz w:val="20"/>
              </w:rPr>
              <w:t>Thứ trong tuần</w:t>
            </w:r>
          </w:p>
        </w:tc>
      </w:tr>
      <w:tr w14:paraId="002E081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D12F47">
            <w:pPr>
              <w:jc w:val="left"/>
            </w:pPr>
            <w:r>
              <w:rPr>
                <w:rFonts w:ascii="Times New Roman" w:hAnsi="Times New Roman"/>
                <w:b/>
                <w:color w:val="122A43"/>
                <w:sz w:val="20"/>
              </w:rPr>
              <w:t>time_slot_id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82D698">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5A853D">
            <w:pPr>
              <w:jc w:val="left"/>
            </w:pPr>
            <w:r>
              <w:rPr>
                <w:rFonts w:ascii="Times New Roman" w:hAnsi="Times New Roman"/>
                <w:b w:val="0"/>
                <w:color w:val="122A43"/>
                <w:sz w:val="20"/>
              </w:rPr>
              <w:t>FK -&gt; time_slots.id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CF8352">
            <w:pPr>
              <w:jc w:val="left"/>
            </w:pPr>
            <w:r>
              <w:rPr>
                <w:rFonts w:ascii="Times New Roman" w:hAnsi="Times New Roman"/>
                <w:b w:val="0"/>
                <w:color w:val="122A43"/>
                <w:sz w:val="20"/>
              </w:rPr>
              <w:t>Ca giờ được mở</w:t>
            </w:r>
          </w:p>
        </w:tc>
      </w:tr>
      <w:tr w14:paraId="4EEF77B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B98529">
            <w:pPr>
              <w:jc w:val="left"/>
            </w:pPr>
            <w:r>
              <w:rPr>
                <w:rFonts w:ascii="Times New Roman" w:hAnsi="Times New Roman"/>
                <w:b/>
                <w:color w:val="122A43"/>
                <w:sz w:val="20"/>
              </w:rPr>
              <w:t>is_open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3BF7B1">
            <w:pPr>
              <w:jc w:val="left"/>
            </w:pPr>
            <w:r>
              <w:rPr>
                <w:rFonts w:ascii="Times New Roman" w:hAnsi="Times New Roman"/>
                <w:b w:val="0"/>
                <w:color w:val="122A43"/>
                <w:sz w:val="20"/>
              </w:rPr>
              <w:t>boolean</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A71396">
            <w:pPr>
              <w:jc w:val="left"/>
            </w:pPr>
            <w:r>
              <w:rPr>
                <w:rFonts w:ascii="Times New Roman" w:hAnsi="Times New Roman"/>
                <w:b w:val="0"/>
                <w:color w:val="122A43"/>
                <w:sz w:val="20"/>
              </w:rPr>
              <w:t>default true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1EC198">
            <w:pPr>
              <w:jc w:val="left"/>
            </w:pPr>
            <w:r>
              <w:rPr>
                <w:rFonts w:ascii="Times New Roman" w:hAnsi="Times New Roman"/>
                <w:b w:val="0"/>
                <w:color w:val="122A43"/>
                <w:sz w:val="20"/>
              </w:rPr>
              <w:t>Có mở hay không</w:t>
            </w:r>
          </w:p>
        </w:tc>
      </w:tr>
      <w:tr w14:paraId="05A0660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AAF4D8">
            <w:pPr>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21F354">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3E4B0A">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B4ADC1">
            <w:pPr>
              <w:jc w:val="left"/>
            </w:pPr>
            <w:r>
              <w:rPr>
                <w:rFonts w:ascii="Times New Roman" w:hAnsi="Times New Roman"/>
                <w:b w:val="0"/>
                <w:color w:val="122A43"/>
                <w:sz w:val="20"/>
              </w:rPr>
              <w:t>Thời gian tạo</w:t>
            </w:r>
          </w:p>
        </w:tc>
      </w:tr>
      <w:tr w14:paraId="7262808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983BAD">
            <w:pPr>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9525F1">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076C1B">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478BC5">
            <w:pPr>
              <w:jc w:val="left"/>
            </w:pPr>
            <w:r>
              <w:rPr>
                <w:rFonts w:ascii="Times New Roman" w:hAnsi="Times New Roman"/>
                <w:b w:val="0"/>
                <w:color w:val="122A43"/>
                <w:sz w:val="20"/>
              </w:rPr>
              <w:t>Thời gian cập nhật</w:t>
            </w:r>
          </w:p>
        </w:tc>
      </w:tr>
    </w:tbl>
    <w:p w14:paraId="53DD35AD">
      <w:pPr>
        <w:pStyle w:val="4"/>
      </w:pPr>
      <w:bookmarkStart w:id="26" w:name="_Toc8929"/>
      <w:r>
        <w:rPr>
          <w:rFonts w:ascii="Times New Roman" w:hAnsi="Times New Roman"/>
          <w:b/>
          <w:color w:val="122A43"/>
          <w:sz w:val="26"/>
        </w:rPr>
        <w:t>5.6. Bảng bookings</w:t>
      </w:r>
      <w:bookmarkEnd w:id="26"/>
    </w:p>
    <w:p w14:paraId="795468E4">
      <w:pPr>
        <w:ind w:firstLine="504"/>
        <w:jc w:val="both"/>
      </w:pPr>
      <w:r>
        <w:rPr>
          <w:rFonts w:ascii="Times New Roman" w:hAnsi="Times New Roman"/>
          <w:color w:val="122A43"/>
          <w:sz w:val="26"/>
        </w:rPr>
        <w:t>Bảng header của phiếu đặt, thể hiện người đặt và kết quả xử lý.</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7166396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B319C77">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885390D">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0F7186C">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3B465F6">
            <w:pPr>
              <w:jc w:val="center"/>
            </w:pPr>
            <w:r>
              <w:rPr>
                <w:rFonts w:ascii="Times New Roman" w:hAnsi="Times New Roman"/>
                <w:b/>
                <w:color w:val="122A43"/>
                <w:sz w:val="22"/>
              </w:rPr>
              <w:t>Ý nghĩa</w:t>
            </w:r>
          </w:p>
        </w:tc>
      </w:tr>
      <w:tr w14:paraId="60F8C3A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674AD8">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746113">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96374F">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72195C">
            <w:pPr>
              <w:jc w:val="left"/>
            </w:pPr>
            <w:r>
              <w:rPr>
                <w:rFonts w:ascii="Times New Roman" w:hAnsi="Times New Roman"/>
                <w:b w:val="0"/>
                <w:color w:val="122A43"/>
                <w:sz w:val="20"/>
              </w:rPr>
              <w:t>Mã booking</w:t>
            </w:r>
          </w:p>
        </w:tc>
      </w:tr>
      <w:tr w14:paraId="56294A9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775261">
            <w:pPr>
              <w:jc w:val="left"/>
            </w:pPr>
            <w:r>
              <w:rPr>
                <w:rFonts w:ascii="Times New Roman" w:hAnsi="Times New Roman"/>
                <w:b/>
                <w:color w:val="122A43"/>
                <w:sz w:val="20"/>
              </w:rPr>
              <w:t>user_id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8C6DA1">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4D507F">
            <w:pPr>
              <w:jc w:val="left"/>
            </w:pPr>
            <w:r>
              <w:rPr>
                <w:rFonts w:ascii="Times New Roman" w:hAnsi="Times New Roman"/>
                <w:b w:val="0"/>
                <w:color w:val="122A43"/>
                <w:sz w:val="20"/>
              </w:rPr>
              <w:t>FK -&gt; users.id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613C37">
            <w:pPr>
              <w:jc w:val="left"/>
            </w:pPr>
            <w:r>
              <w:rPr>
                <w:rFonts w:ascii="Times New Roman" w:hAnsi="Times New Roman"/>
                <w:b w:val="0"/>
                <w:color w:val="122A43"/>
                <w:sz w:val="20"/>
              </w:rPr>
              <w:t>Người tạo booking</w:t>
            </w:r>
          </w:p>
        </w:tc>
      </w:tr>
      <w:tr w14:paraId="3CF964D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64FD81">
            <w:pPr>
              <w:jc w:val="left"/>
            </w:pPr>
            <w:r>
              <w:rPr>
                <w:rFonts w:ascii="Times New Roman" w:hAnsi="Times New Roman"/>
                <w:b/>
                <w:color w:val="122A43"/>
                <w:sz w:val="20"/>
              </w:rPr>
              <w:t>purpose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8848C9">
            <w:pPr>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C0F143">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B6DF32">
            <w:pPr>
              <w:jc w:val="left"/>
            </w:pPr>
            <w:r>
              <w:rPr>
                <w:rFonts w:ascii="Times New Roman" w:hAnsi="Times New Roman"/>
                <w:b w:val="0"/>
                <w:color w:val="122A43"/>
                <w:sz w:val="20"/>
              </w:rPr>
              <w:t>Mục đích đặt sân</w:t>
            </w:r>
          </w:p>
        </w:tc>
      </w:tr>
      <w:tr w14:paraId="4B9490E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8254E9">
            <w:pPr>
              <w:jc w:val="left"/>
            </w:pPr>
            <w:r>
              <w:rPr>
                <w:rFonts w:ascii="Times New Roman" w:hAnsi="Times New Roman"/>
                <w:b/>
                <w:color w:val="122A43"/>
                <w:sz w:val="20"/>
              </w:rPr>
              <w:t>player_count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6F1383">
            <w:pPr>
              <w:jc w:val="left"/>
            </w:pPr>
            <w:r>
              <w:rPr>
                <w:rFonts w:ascii="Times New Roman" w:hAnsi="Times New Roman"/>
                <w:b w:val="0"/>
                <w:color w:val="122A43"/>
                <w:sz w:val="20"/>
              </w:rPr>
              <w:t>unsigned 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D95E42">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1A7C78">
            <w:pPr>
              <w:jc w:val="left"/>
            </w:pPr>
            <w:r>
              <w:rPr>
                <w:rFonts w:ascii="Times New Roman" w:hAnsi="Times New Roman"/>
                <w:b w:val="0"/>
                <w:color w:val="122A43"/>
                <w:sz w:val="20"/>
              </w:rPr>
              <w:t>Số người tham gia</w:t>
            </w:r>
          </w:p>
        </w:tc>
      </w:tr>
      <w:tr w14:paraId="08CDCB6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60D1E9">
            <w:pPr>
              <w:jc w:val="left"/>
            </w:pPr>
            <w:r>
              <w:rPr>
                <w:rFonts w:ascii="Times New Roman" w:hAnsi="Times New Roman"/>
                <w:b/>
                <w:color w:val="122A43"/>
                <w:sz w:val="20"/>
              </w:rPr>
              <w:t>contact_phone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297826">
            <w:pPr>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D0E9F0">
            <w:pPr>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F35BF2">
            <w:pPr>
              <w:jc w:val="left"/>
            </w:pPr>
            <w:r>
              <w:rPr>
                <w:rFonts w:ascii="Times New Roman" w:hAnsi="Times New Roman"/>
                <w:b w:val="0"/>
                <w:color w:val="122A43"/>
                <w:sz w:val="20"/>
              </w:rPr>
              <w:t>Số điện thoại liên hệ</w:t>
            </w:r>
          </w:p>
        </w:tc>
      </w:tr>
      <w:tr w14:paraId="5981EBA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F2FA00">
            <w:pPr>
              <w:jc w:val="left"/>
            </w:pPr>
            <w:r>
              <w:rPr>
                <w:rFonts w:ascii="Times New Roman" w:hAnsi="Times New Roman"/>
                <w:b/>
                <w:color w:val="122A43"/>
                <w:sz w:val="20"/>
              </w:rPr>
              <w:t>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503307">
            <w:pPr>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3DB921">
            <w:pPr>
              <w:jc w:val="left"/>
            </w:pPr>
            <w:r>
              <w:rPr>
                <w:rFonts w:ascii="Times New Roman" w:hAnsi="Times New Roman"/>
                <w:b w:val="0"/>
                <w:color w:val="122A43"/>
                <w:sz w:val="20"/>
              </w:rPr>
              <w:t>default pending,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7903E2">
            <w:pPr>
              <w:jc w:val="left"/>
            </w:pPr>
            <w:r>
              <w:rPr>
                <w:rFonts w:ascii="Times New Roman" w:hAnsi="Times New Roman"/>
                <w:b w:val="0"/>
                <w:color w:val="122A43"/>
                <w:sz w:val="20"/>
              </w:rPr>
              <w:t>pending/approved/rejected/cancelled/completed</w:t>
            </w:r>
          </w:p>
        </w:tc>
      </w:tr>
      <w:tr w14:paraId="012E7A1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ACFF0C">
            <w:pPr>
              <w:jc w:val="left"/>
            </w:pPr>
            <w:r>
              <w:rPr>
                <w:rFonts w:ascii="Times New Roman" w:hAnsi="Times New Roman"/>
                <w:b/>
                <w:color w:val="122A43"/>
                <w:sz w:val="20"/>
              </w:rPr>
              <w:t>approved_by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62B081">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E7E438">
            <w:pPr>
              <w:jc w:val="left"/>
            </w:pPr>
            <w:r>
              <w:rPr>
                <w:rFonts w:ascii="Times New Roman" w:hAnsi="Times New Roman"/>
                <w:b w:val="0"/>
                <w:color w:val="122A43"/>
                <w:sz w:val="20"/>
              </w:rPr>
              <w:t>FK -&gt; users.id, 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CF12D5">
            <w:pPr>
              <w:jc w:val="left"/>
            </w:pPr>
            <w:r>
              <w:rPr>
                <w:rFonts w:ascii="Times New Roman" w:hAnsi="Times New Roman"/>
                <w:b w:val="0"/>
                <w:color w:val="122A43"/>
                <w:sz w:val="20"/>
              </w:rPr>
              <w:t>Admin duyệt</w:t>
            </w:r>
          </w:p>
        </w:tc>
      </w:tr>
      <w:tr w14:paraId="1E8628F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1F6D26">
            <w:pPr>
              <w:jc w:val="left"/>
            </w:pPr>
            <w:r>
              <w:rPr>
                <w:rFonts w:ascii="Times New Roman" w:hAnsi="Times New Roman"/>
                <w:b/>
                <w:color w:val="122A43"/>
                <w:sz w:val="20"/>
              </w:rPr>
              <w:t>approved_at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A1E6BF">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DBA3E7">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18EC85">
            <w:pPr>
              <w:jc w:val="left"/>
            </w:pPr>
            <w:r>
              <w:rPr>
                <w:rFonts w:ascii="Times New Roman" w:hAnsi="Times New Roman"/>
                <w:b w:val="0"/>
                <w:color w:val="122A43"/>
                <w:sz w:val="20"/>
              </w:rPr>
              <w:t>Thời điểm duyệt</w:t>
            </w:r>
          </w:p>
        </w:tc>
      </w:tr>
      <w:tr w14:paraId="4B33B3F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470BD3">
            <w:pPr>
              <w:jc w:val="left"/>
            </w:pPr>
            <w:r>
              <w:rPr>
                <w:rFonts w:ascii="Times New Roman" w:hAnsi="Times New Roman"/>
                <w:b/>
                <w:color w:val="122A43"/>
                <w:sz w:val="20"/>
              </w:rPr>
              <w:t>rejection_reason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F12E9E">
            <w:pPr>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517DC0">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373D3A">
            <w:pPr>
              <w:jc w:val="left"/>
            </w:pPr>
            <w:r>
              <w:rPr>
                <w:rFonts w:ascii="Times New Roman" w:hAnsi="Times New Roman"/>
                <w:b w:val="0"/>
                <w:color w:val="122A43"/>
                <w:sz w:val="20"/>
              </w:rPr>
              <w:t>Lý do từ chối</w:t>
            </w:r>
          </w:p>
        </w:tc>
      </w:tr>
      <w:tr w14:paraId="6AE4EB5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CECFE5">
            <w:pPr>
              <w:jc w:val="left"/>
            </w:pPr>
            <w:r>
              <w:rPr>
                <w:rFonts w:ascii="Times New Roman" w:hAnsi="Times New Roman"/>
                <w:b/>
                <w:color w:val="122A43"/>
                <w:sz w:val="20"/>
              </w:rPr>
              <w:t>cancel_reason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7F518A">
            <w:pPr>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812283">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8F305A">
            <w:pPr>
              <w:jc w:val="left"/>
            </w:pPr>
            <w:r>
              <w:rPr>
                <w:rFonts w:ascii="Times New Roman" w:hAnsi="Times New Roman"/>
                <w:b w:val="0"/>
                <w:color w:val="122A43"/>
                <w:sz w:val="20"/>
              </w:rPr>
              <w:t>Lý do hủy</w:t>
            </w:r>
          </w:p>
        </w:tc>
      </w:tr>
      <w:tr w14:paraId="6D897EE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39B5B2">
            <w:pPr>
              <w:jc w:val="left"/>
            </w:pPr>
            <w:r>
              <w:rPr>
                <w:rFonts w:ascii="Times New Roman" w:hAnsi="Times New Roman"/>
                <w:b/>
                <w:color w:val="122A43"/>
                <w:sz w:val="20"/>
              </w:rPr>
              <w:t>cancelled_at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E07664">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1B6862">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44EBFB">
            <w:pPr>
              <w:jc w:val="left"/>
            </w:pPr>
            <w:r>
              <w:rPr>
                <w:rFonts w:ascii="Times New Roman" w:hAnsi="Times New Roman"/>
                <w:b w:val="0"/>
                <w:color w:val="122A43"/>
                <w:sz w:val="20"/>
              </w:rPr>
              <w:t>Thời điểm hủy</w:t>
            </w:r>
          </w:p>
        </w:tc>
      </w:tr>
    </w:tbl>
    <w:p w14:paraId="4E0412C5">
      <w:pPr>
        <w:pStyle w:val="4"/>
      </w:pPr>
      <w:bookmarkStart w:id="27" w:name="_Toc23828"/>
      <w:r>
        <w:rPr>
          <w:rFonts w:ascii="Times New Roman" w:hAnsi="Times New Roman"/>
          <w:b/>
          <w:color w:val="122A43"/>
          <w:sz w:val="26"/>
        </w:rPr>
        <w:t>5.7. Bảng booking_details</w:t>
      </w:r>
      <w:bookmarkEnd w:id="27"/>
    </w:p>
    <w:p w14:paraId="11223E31">
      <w:pPr>
        <w:ind w:firstLine="504"/>
        <w:jc w:val="both"/>
      </w:pPr>
      <w:r>
        <w:rPr>
          <w:rFonts w:ascii="Times New Roman" w:hAnsi="Times New Roman"/>
          <w:color w:val="122A43"/>
          <w:sz w:val="26"/>
        </w:rPr>
        <w:t>Chi tiết ngày đặt, sân đặt và ca giờ; dùng để kiểm tra trùng lịch.</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19C4AF2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3687835">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940E3E1">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09F5F5C">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708DFAA">
            <w:pPr>
              <w:jc w:val="center"/>
            </w:pPr>
            <w:r>
              <w:rPr>
                <w:rFonts w:ascii="Times New Roman" w:hAnsi="Times New Roman"/>
                <w:b/>
                <w:color w:val="122A43"/>
                <w:sz w:val="22"/>
              </w:rPr>
              <w:t>Ý nghĩa</w:t>
            </w:r>
          </w:p>
        </w:tc>
      </w:tr>
      <w:tr w14:paraId="2B1B98E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55BF14">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794ACC">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020C2F">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D39446">
            <w:pPr>
              <w:jc w:val="left"/>
            </w:pPr>
            <w:r>
              <w:rPr>
                <w:rFonts w:ascii="Times New Roman" w:hAnsi="Times New Roman"/>
                <w:b w:val="0"/>
                <w:color w:val="122A43"/>
                <w:sz w:val="20"/>
              </w:rPr>
              <w:t>Mã dòng chi tiết</w:t>
            </w:r>
          </w:p>
        </w:tc>
      </w:tr>
      <w:tr w14:paraId="184880D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8F8C77">
            <w:pPr>
              <w:jc w:val="left"/>
            </w:pPr>
            <w:r>
              <w:rPr>
                <w:rFonts w:ascii="Times New Roman" w:hAnsi="Times New Roman"/>
                <w:b/>
                <w:color w:val="122A43"/>
                <w:sz w:val="20"/>
              </w:rPr>
              <w:t>booking_id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1ED244">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106BC8">
            <w:pPr>
              <w:jc w:val="left"/>
            </w:pPr>
            <w:r>
              <w:rPr>
                <w:rFonts w:ascii="Times New Roman" w:hAnsi="Times New Roman"/>
                <w:b w:val="0"/>
                <w:color w:val="122A43"/>
                <w:sz w:val="20"/>
              </w:rPr>
              <w:t>FK -&gt; bookings.id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2CB4C8">
            <w:pPr>
              <w:jc w:val="left"/>
            </w:pPr>
            <w:r>
              <w:rPr>
                <w:rFonts w:ascii="Times New Roman" w:hAnsi="Times New Roman"/>
                <w:b w:val="0"/>
                <w:color w:val="122A43"/>
                <w:sz w:val="20"/>
              </w:rPr>
              <w:t>Thuộc booking nào</w:t>
            </w:r>
          </w:p>
        </w:tc>
      </w:tr>
      <w:tr w14:paraId="0C6A38E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85F282">
            <w:pPr>
              <w:jc w:val="left"/>
            </w:pPr>
            <w:r>
              <w:rPr>
                <w:rFonts w:ascii="Times New Roman" w:hAnsi="Times New Roman"/>
                <w:b/>
                <w:color w:val="122A43"/>
                <w:sz w:val="20"/>
              </w:rPr>
              <w:t>court_id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505029">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9EDAFB">
            <w:pPr>
              <w:jc w:val="left"/>
            </w:pPr>
            <w:r>
              <w:rPr>
                <w:rFonts w:ascii="Times New Roman" w:hAnsi="Times New Roman"/>
                <w:b w:val="0"/>
                <w:color w:val="122A43"/>
                <w:sz w:val="20"/>
              </w:rPr>
              <w:t>FK -&gt; courts.id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B0F433">
            <w:pPr>
              <w:jc w:val="left"/>
            </w:pPr>
            <w:r>
              <w:rPr>
                <w:rFonts w:ascii="Times New Roman" w:hAnsi="Times New Roman"/>
                <w:b w:val="0"/>
                <w:color w:val="122A43"/>
                <w:sz w:val="20"/>
              </w:rPr>
              <w:t>Sân được đặt</w:t>
            </w:r>
          </w:p>
        </w:tc>
      </w:tr>
      <w:tr w14:paraId="17AA941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1E8E8A7">
            <w:pPr>
              <w:jc w:val="left"/>
            </w:pPr>
            <w:r>
              <w:rPr>
                <w:rFonts w:ascii="Times New Roman" w:hAnsi="Times New Roman"/>
                <w:b/>
                <w:color w:val="122A43"/>
                <w:sz w:val="20"/>
              </w:rPr>
              <w:t>booking_date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EB7387">
            <w:pPr>
              <w:jc w:val="left"/>
            </w:pPr>
            <w:r>
              <w:rPr>
                <w:rFonts w:ascii="Times New Roman" w:hAnsi="Times New Roman"/>
                <w:b w:val="0"/>
                <w:color w:val="122A43"/>
                <w:sz w:val="20"/>
              </w:rPr>
              <w:t>date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01340C">
            <w:pPr>
              <w:jc w:val="left"/>
            </w:pPr>
            <w:r>
              <w:rPr>
                <w:rFonts w:ascii="Times New Roman" w:hAnsi="Times New Roman"/>
                <w:b w:val="0"/>
                <w:color w:val="122A43"/>
                <w:sz w:val="20"/>
              </w:rPr>
              <w:t>index,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D64C80">
            <w:pPr>
              <w:jc w:val="left"/>
            </w:pPr>
            <w:r>
              <w:rPr>
                <w:rFonts w:ascii="Times New Roman" w:hAnsi="Times New Roman"/>
                <w:b w:val="0"/>
                <w:color w:val="122A43"/>
                <w:sz w:val="20"/>
              </w:rPr>
              <w:t>Ngày sử dụng sân</w:t>
            </w:r>
          </w:p>
        </w:tc>
      </w:tr>
      <w:tr w14:paraId="3473629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D6D94C">
            <w:pPr>
              <w:jc w:val="left"/>
            </w:pPr>
            <w:r>
              <w:rPr>
                <w:rFonts w:ascii="Times New Roman" w:hAnsi="Times New Roman"/>
                <w:b/>
                <w:color w:val="122A43"/>
                <w:sz w:val="20"/>
              </w:rPr>
              <w:t>time_slot_id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6DBB8B">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BB4B43">
            <w:pPr>
              <w:jc w:val="left"/>
            </w:pPr>
            <w:r>
              <w:rPr>
                <w:rFonts w:ascii="Times New Roman" w:hAnsi="Times New Roman"/>
                <w:b w:val="0"/>
                <w:color w:val="122A43"/>
                <w:sz w:val="20"/>
              </w:rPr>
              <w:t>FK -&gt; time_slots.id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511EA0">
            <w:pPr>
              <w:jc w:val="left"/>
            </w:pPr>
            <w:r>
              <w:rPr>
                <w:rFonts w:ascii="Times New Roman" w:hAnsi="Times New Roman"/>
                <w:b w:val="0"/>
                <w:color w:val="122A43"/>
                <w:sz w:val="20"/>
              </w:rPr>
              <w:t>Ca giờ đặt</w:t>
            </w:r>
          </w:p>
        </w:tc>
      </w:tr>
      <w:tr w14:paraId="6F2B5E3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6C802D">
            <w:pPr>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48EC71">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2B0DE0">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A77073">
            <w:pPr>
              <w:jc w:val="left"/>
            </w:pPr>
            <w:r>
              <w:rPr>
                <w:rFonts w:ascii="Times New Roman" w:hAnsi="Times New Roman"/>
                <w:b w:val="0"/>
                <w:color w:val="122A43"/>
                <w:sz w:val="20"/>
              </w:rPr>
              <w:t>Thời gian tạo</w:t>
            </w:r>
          </w:p>
        </w:tc>
      </w:tr>
      <w:tr w14:paraId="3E1A3A0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8691EB">
            <w:pPr>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C09004">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02ACFD">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55D80D">
            <w:pPr>
              <w:jc w:val="left"/>
            </w:pPr>
            <w:r>
              <w:rPr>
                <w:rFonts w:ascii="Times New Roman" w:hAnsi="Times New Roman"/>
                <w:b w:val="0"/>
                <w:color w:val="122A43"/>
                <w:sz w:val="20"/>
              </w:rPr>
              <w:t>Thời gian cập nhật</w:t>
            </w:r>
          </w:p>
        </w:tc>
      </w:tr>
    </w:tbl>
    <w:p w14:paraId="715703EF">
      <w:pPr>
        <w:pStyle w:val="4"/>
      </w:pPr>
      <w:bookmarkStart w:id="28" w:name="_Toc11057"/>
      <w:r>
        <w:rPr>
          <w:rFonts w:ascii="Times New Roman" w:hAnsi="Times New Roman"/>
          <w:b/>
          <w:color w:val="122A43"/>
          <w:sz w:val="26"/>
        </w:rPr>
        <w:t>5.8. Bảng usage_logs</w:t>
      </w:r>
      <w:bookmarkEnd w:id="28"/>
    </w:p>
    <w:p w14:paraId="00A03AC6">
      <w:pPr>
        <w:ind w:firstLine="504"/>
        <w:jc w:val="both"/>
      </w:pPr>
      <w:r>
        <w:rPr>
          <w:rFonts w:ascii="Times New Roman" w:hAnsi="Times New Roman"/>
          <w:color w:val="122A43"/>
          <w:sz w:val="26"/>
        </w:rPr>
        <w:t>Nhật ký ghi nhận kết quả sử dụng thực tế sau buổi đặt sân.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573D4AB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403E3FE">
            <w:pPr>
              <w:jc w:val="center"/>
            </w:pPr>
            <w:r>
              <w:rPr>
                <w:rFonts w:ascii="Times New Roman" w:hAnsi="Times New Roman"/>
                <w:b/>
                <w:color w:val="122A43"/>
                <w:sz w:val="22"/>
              </w:rPr>
              <w:t>Cột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0376C25">
            <w:pPr>
              <w:jc w:val="center"/>
            </w:pPr>
            <w:r>
              <w:rPr>
                <w:rFonts w:ascii="Times New Roman" w:hAnsi="Times New Roman"/>
                <w:b/>
                <w:color w:val="122A43"/>
                <w:sz w:val="22"/>
              </w:rPr>
              <w:t>Kiểu dữ liệu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77A3D81">
            <w:pPr>
              <w:jc w:val="center"/>
            </w:pPr>
            <w:r>
              <w:rPr>
                <w:rFonts w:ascii="Times New Roman" w:hAnsi="Times New Roman"/>
                <w:b/>
                <w:color w:val="122A43"/>
                <w:sz w:val="22"/>
              </w:rPr>
              <w:t>Ràng buộc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82DAFE8">
            <w:pPr>
              <w:jc w:val="center"/>
            </w:pPr>
            <w:r>
              <w:rPr>
                <w:rFonts w:ascii="Times New Roman" w:hAnsi="Times New Roman"/>
                <w:b/>
                <w:color w:val="122A43"/>
                <w:sz w:val="22"/>
              </w:rPr>
              <w:t>Ý nghĩa</w:t>
            </w:r>
          </w:p>
        </w:tc>
      </w:tr>
      <w:tr w14:paraId="17DB756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6BB5A1">
            <w:pPr>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565C2C">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F146BB">
            <w:pPr>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92EBB4">
            <w:pPr>
              <w:jc w:val="left"/>
            </w:pPr>
            <w:r>
              <w:rPr>
                <w:rFonts w:ascii="Times New Roman" w:hAnsi="Times New Roman"/>
                <w:b w:val="0"/>
                <w:color w:val="122A43"/>
                <w:sz w:val="20"/>
              </w:rPr>
              <w:t>Mã nhật ký</w:t>
            </w:r>
          </w:p>
        </w:tc>
      </w:tr>
      <w:tr w14:paraId="0B5FD5B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42AFDF">
            <w:pPr>
              <w:jc w:val="left"/>
            </w:pPr>
            <w:r>
              <w:rPr>
                <w:rFonts w:ascii="Times New Roman" w:hAnsi="Times New Roman"/>
                <w:b/>
                <w:color w:val="122A43"/>
                <w:sz w:val="20"/>
              </w:rPr>
              <w:t>booking_detail_id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00038A">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0ECDF5">
            <w:pPr>
              <w:jc w:val="left"/>
            </w:pPr>
            <w:r>
              <w:rPr>
                <w:rFonts w:ascii="Times New Roman" w:hAnsi="Times New Roman"/>
                <w:b w:val="0"/>
                <w:color w:val="122A43"/>
                <w:sz w:val="20"/>
              </w:rPr>
              <w:t>unique, FK -&gt; booking_details.id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B15383">
            <w:pPr>
              <w:jc w:val="left"/>
            </w:pPr>
            <w:r>
              <w:rPr>
                <w:rFonts w:ascii="Times New Roman" w:hAnsi="Times New Roman"/>
                <w:b w:val="0"/>
                <w:color w:val="122A43"/>
                <w:sz w:val="20"/>
              </w:rPr>
              <w:t>Mỗi booking detail tối đa một nhật ký</w:t>
            </w:r>
          </w:p>
        </w:tc>
      </w:tr>
      <w:tr w14:paraId="1997518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110747">
            <w:pPr>
              <w:jc w:val="left"/>
            </w:pPr>
            <w:r>
              <w:rPr>
                <w:rFonts w:ascii="Times New Roman" w:hAnsi="Times New Roman"/>
                <w:b/>
                <w:color w:val="122A43"/>
                <w:sz w:val="20"/>
              </w:rPr>
              <w:t>checked_by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4AB574">
            <w:pPr>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AC3B00">
            <w:pPr>
              <w:jc w:val="left"/>
            </w:pPr>
            <w:r>
              <w:rPr>
                <w:rFonts w:ascii="Times New Roman" w:hAnsi="Times New Roman"/>
                <w:b w:val="0"/>
                <w:color w:val="122A43"/>
                <w:sz w:val="20"/>
              </w:rPr>
              <w:t>FK -&gt; users.id, 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5394F7">
            <w:pPr>
              <w:jc w:val="left"/>
            </w:pPr>
            <w:r>
              <w:rPr>
                <w:rFonts w:ascii="Times New Roman" w:hAnsi="Times New Roman"/>
                <w:b w:val="0"/>
                <w:color w:val="122A43"/>
                <w:sz w:val="20"/>
              </w:rPr>
              <w:t>Người cập nhật</w:t>
            </w:r>
          </w:p>
        </w:tc>
      </w:tr>
      <w:tr w14:paraId="7FC37B0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60691A">
            <w:pPr>
              <w:jc w:val="left"/>
            </w:pPr>
            <w:r>
              <w:rPr>
                <w:rFonts w:ascii="Times New Roman" w:hAnsi="Times New Roman"/>
                <w:b/>
                <w:color w:val="122A43"/>
                <w:sz w:val="20"/>
              </w:rPr>
              <w:t>used_status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9796A4">
            <w:pPr>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D74D8A">
            <w:pPr>
              <w:jc w:val="left"/>
            </w:pPr>
            <w:r>
              <w:rPr>
                <w:rFonts w:ascii="Times New Roman" w:hAnsi="Times New Roman"/>
                <w:b w:val="0"/>
                <w:color w:val="122A43"/>
                <w:sz w:val="20"/>
              </w:rPr>
              <w:t>default used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5C2A32">
            <w:pPr>
              <w:jc w:val="left"/>
            </w:pPr>
            <w:r>
              <w:rPr>
                <w:rFonts w:ascii="Times New Roman" w:hAnsi="Times New Roman"/>
                <w:b w:val="0"/>
                <w:color w:val="122A43"/>
                <w:sz w:val="20"/>
              </w:rPr>
              <w:t>used/no_show/cancelled</w:t>
            </w:r>
          </w:p>
        </w:tc>
      </w:tr>
      <w:tr w14:paraId="61EA3DB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CE4C98">
            <w:pPr>
              <w:jc w:val="left"/>
            </w:pPr>
            <w:r>
              <w:rPr>
                <w:rFonts w:ascii="Times New Roman" w:hAnsi="Times New Roman"/>
                <w:b/>
                <w:color w:val="122A43"/>
                <w:sz w:val="20"/>
              </w:rPr>
              <w:t>checked_in_at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2308E3">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E7A31D">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1A7A21">
            <w:pPr>
              <w:jc w:val="left"/>
            </w:pPr>
            <w:r>
              <w:rPr>
                <w:rFonts w:ascii="Times New Roman" w:hAnsi="Times New Roman"/>
                <w:b w:val="0"/>
                <w:color w:val="122A43"/>
                <w:sz w:val="20"/>
              </w:rPr>
              <w:t>Mốc bắt đầu</w:t>
            </w:r>
          </w:p>
        </w:tc>
      </w:tr>
      <w:tr w14:paraId="30EBA03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227CC8">
            <w:pPr>
              <w:jc w:val="left"/>
            </w:pPr>
            <w:r>
              <w:rPr>
                <w:rFonts w:ascii="Times New Roman" w:hAnsi="Times New Roman"/>
                <w:b/>
                <w:color w:val="122A43"/>
                <w:sz w:val="20"/>
              </w:rPr>
              <w:t>checked_out_at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347F00">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E87AE0">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A55230">
            <w:pPr>
              <w:jc w:val="left"/>
            </w:pPr>
            <w:r>
              <w:rPr>
                <w:rFonts w:ascii="Times New Roman" w:hAnsi="Times New Roman"/>
                <w:b w:val="0"/>
                <w:color w:val="122A43"/>
                <w:sz w:val="20"/>
              </w:rPr>
              <w:t>Mốc kết thúc</w:t>
            </w:r>
          </w:p>
        </w:tc>
      </w:tr>
      <w:tr w14:paraId="20BCA6F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6D04B9">
            <w:pPr>
              <w:jc w:val="left"/>
            </w:pPr>
            <w:r>
              <w:rPr>
                <w:rFonts w:ascii="Times New Roman" w:hAnsi="Times New Roman"/>
                <w:b/>
                <w:color w:val="122A43"/>
                <w:sz w:val="20"/>
              </w:rPr>
              <w:t>note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B4D038F">
            <w:pPr>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DEF2AF">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EBC89A">
            <w:pPr>
              <w:jc w:val="left"/>
            </w:pPr>
            <w:r>
              <w:rPr>
                <w:rFonts w:ascii="Times New Roman" w:hAnsi="Times New Roman"/>
                <w:b w:val="0"/>
                <w:color w:val="122A43"/>
                <w:sz w:val="20"/>
              </w:rPr>
              <w:t>Ghi chú bổ sung</w:t>
            </w:r>
          </w:p>
        </w:tc>
      </w:tr>
      <w:tr w14:paraId="0343F6B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FF9F7B">
            <w:pPr>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660C0C">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E0BF1B">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783724">
            <w:pPr>
              <w:jc w:val="left"/>
            </w:pPr>
            <w:r>
              <w:rPr>
                <w:rFonts w:ascii="Times New Roman" w:hAnsi="Times New Roman"/>
                <w:b w:val="0"/>
                <w:color w:val="122A43"/>
                <w:sz w:val="20"/>
              </w:rPr>
              <w:t>Thời gian tạo</w:t>
            </w:r>
          </w:p>
        </w:tc>
      </w:tr>
      <w:tr w14:paraId="168F7BF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CAA21C">
            <w:pPr>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D94626">
            <w:pPr>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D7E85D">
            <w:pPr>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8BA880">
            <w:pPr>
              <w:jc w:val="left"/>
            </w:pPr>
            <w:r>
              <w:rPr>
                <w:rFonts w:ascii="Times New Roman" w:hAnsi="Times New Roman"/>
                <w:b w:val="0"/>
                <w:color w:val="122A43"/>
                <w:sz w:val="20"/>
              </w:rPr>
              <w:t>Thời gian cập nhật</w:t>
            </w:r>
          </w:p>
        </w:tc>
      </w:tr>
    </w:tbl>
    <w:p w14:paraId="24EFB7B7">
      <w:pPr>
        <w:pStyle w:val="3"/>
      </w:pPr>
      <w:bookmarkStart w:id="29" w:name="_Toc8875"/>
      <w:r>
        <w:rPr>
          <w:rFonts w:ascii="Times New Roman" w:hAnsi="Times New Roman"/>
          <w:b/>
          <w:color w:val="122A43"/>
          <w:sz w:val="28"/>
        </w:rPr>
        <w:t>6. Ma trận phân quyền</w:t>
      </w:r>
      <w:bookmarkEnd w:id="29"/>
    </w:p>
    <w:tbl>
      <w:tblPr>
        <w:tblStyle w:val="12"/>
        <w:tblW w:w="9200" w:type="dxa"/>
        <w:tblInd w:w="120" w:type="dxa"/>
        <w:tblLayout w:type="fixed"/>
        <w:tblCellMar>
          <w:top w:w="0" w:type="dxa"/>
          <w:left w:w="108" w:type="dxa"/>
          <w:bottom w:w="0" w:type="dxa"/>
          <w:right w:w="108" w:type="dxa"/>
        </w:tblCellMar>
      </w:tblPr>
      <w:tblGrid>
        <w:gridCol w:w="3366"/>
        <w:gridCol w:w="1122"/>
        <w:gridCol w:w="1459"/>
        <w:gridCol w:w="3253"/>
      </w:tblGrid>
      <w:tr w14:paraId="35DDDB16">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5B0E60F">
            <w:pPr>
              <w:jc w:val="center"/>
            </w:pPr>
            <w:r>
              <w:rPr>
                <w:rFonts w:ascii="Times New Roman" w:hAnsi="Times New Roman"/>
                <w:b/>
                <w:color w:val="122A43"/>
                <w:sz w:val="22"/>
              </w:rPr>
              <w:t>Chức năng</w:t>
            </w:r>
          </w:p>
        </w:tc>
        <w:tc>
          <w:tcPr>
            <w:tcW w:w="112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F6D8B07">
            <w:pPr>
              <w:jc w:val="center"/>
            </w:pPr>
            <w:r>
              <w:rPr>
                <w:rFonts w:ascii="Times New Roman" w:hAnsi="Times New Roman"/>
                <w:b/>
                <w:color w:val="122A43"/>
                <w:sz w:val="22"/>
              </w:rPr>
              <w:t>Admin</w:t>
            </w:r>
          </w:p>
        </w:tc>
        <w:tc>
          <w:tcPr>
            <w:tcW w:w="145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654C4A3">
            <w:pPr>
              <w:jc w:val="center"/>
            </w:pPr>
            <w:r>
              <w:rPr>
                <w:rFonts w:ascii="Times New Roman" w:hAnsi="Times New Roman"/>
                <w:b/>
                <w:color w:val="122A43"/>
                <w:sz w:val="22"/>
              </w:rPr>
              <w:t>Sinh viên</w:t>
            </w:r>
          </w:p>
        </w:tc>
        <w:tc>
          <w:tcPr>
            <w:tcW w:w="3253"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C0FA566">
            <w:pPr>
              <w:jc w:val="center"/>
            </w:pPr>
            <w:r>
              <w:rPr>
                <w:rFonts w:ascii="Times New Roman" w:hAnsi="Times New Roman"/>
                <w:b/>
                <w:color w:val="122A43"/>
                <w:sz w:val="22"/>
              </w:rPr>
              <w:t>Ghi chú</w:t>
            </w:r>
          </w:p>
        </w:tc>
      </w:tr>
      <w:tr w14:paraId="3DBC2F88">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F741EB">
            <w:pPr>
              <w:jc w:val="left"/>
            </w:pPr>
            <w:r>
              <w:rPr>
                <w:rFonts w:ascii="Times New Roman" w:hAnsi="Times New Roman"/>
                <w:b/>
                <w:color w:val="122A43"/>
                <w:sz w:val="20"/>
              </w:rPr>
              <w:t>Đăng nhập / đăng xuất</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9D34C3">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8426DE">
            <w:pPr>
              <w:jc w:val="left"/>
            </w:pPr>
            <w:r>
              <w:rPr>
                <w:rFonts w:ascii="Times New Roman" w:hAnsi="Times New Roman"/>
                <w:b w:val="0"/>
                <w:color w:val="122A43"/>
                <w:sz w:val="20"/>
              </w:rPr>
              <w:t>Có</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28DB6C">
            <w:pPr>
              <w:jc w:val="left"/>
            </w:pPr>
            <w:r>
              <w:rPr>
                <w:rFonts w:ascii="Times New Roman" w:hAnsi="Times New Roman"/>
                <w:b w:val="0"/>
                <w:color w:val="122A43"/>
                <w:sz w:val="20"/>
              </w:rPr>
              <w:t>Tất cả người dùng đã cấp tài khoản đều sử dụng được.</w:t>
            </w:r>
          </w:p>
        </w:tc>
      </w:tr>
      <w:tr w14:paraId="3DFA2320">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C88055">
            <w:pPr>
              <w:jc w:val="left"/>
            </w:pPr>
            <w:r>
              <w:rPr>
                <w:rFonts w:ascii="Times New Roman" w:hAnsi="Times New Roman"/>
                <w:b/>
                <w:color w:val="122A43"/>
                <w:sz w:val="20"/>
              </w:rPr>
              <w:t>CRUD môn thể thao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5038CE">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54F42D">
            <w:pPr>
              <w:jc w:val="left"/>
            </w:pPr>
            <w:r>
              <w:rPr>
                <w:rFonts w:ascii="Times New Roman" w:hAnsi="Times New Roman"/>
                <w:b w:val="0"/>
                <w:color w:val="122A43"/>
                <w:sz w:val="20"/>
              </w:rPr>
              <w:t>Không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E00B53">
            <w:pPr>
              <w:jc w:val="left"/>
            </w:pPr>
            <w:r>
              <w:rPr>
                <w:rFonts w:ascii="Times New Roman" w:hAnsi="Times New Roman"/>
                <w:b w:val="0"/>
                <w:color w:val="122A43"/>
                <w:sz w:val="20"/>
              </w:rPr>
              <w:t>Chỉ admin quản lý danh mục sport_types.</w:t>
            </w:r>
          </w:p>
        </w:tc>
      </w:tr>
      <w:tr w14:paraId="2A6E9F6B">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D50A75">
            <w:pPr>
              <w:jc w:val="left"/>
            </w:pPr>
            <w:r>
              <w:rPr>
                <w:rFonts w:ascii="Times New Roman" w:hAnsi="Times New Roman"/>
                <w:b/>
                <w:color w:val="122A43"/>
                <w:sz w:val="20"/>
              </w:rPr>
              <w:t>CRUD sân</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EEC222">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4ABC61">
            <w:pPr>
              <w:jc w:val="left"/>
            </w:pPr>
            <w:r>
              <w:rPr>
                <w:rFonts w:ascii="Times New Roman" w:hAnsi="Times New Roman"/>
                <w:b w:val="0"/>
                <w:color w:val="122A43"/>
                <w:sz w:val="20"/>
              </w:rPr>
              <w:t>Không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D5AE4A">
            <w:pPr>
              <w:jc w:val="left"/>
            </w:pPr>
            <w:r>
              <w:rPr>
                <w:rFonts w:ascii="Times New Roman" w:hAnsi="Times New Roman"/>
                <w:b w:val="0"/>
                <w:color w:val="122A43"/>
                <w:sz w:val="20"/>
              </w:rPr>
              <w:t>Chỉ admin quản lý courts.</w:t>
            </w:r>
          </w:p>
        </w:tc>
      </w:tr>
      <w:tr w14:paraId="79B768CD">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3D785F">
            <w:pPr>
              <w:jc w:val="left"/>
            </w:pPr>
            <w:r>
              <w:rPr>
                <w:rFonts w:ascii="Times New Roman" w:hAnsi="Times New Roman"/>
                <w:b/>
                <w:color w:val="122A43"/>
                <w:sz w:val="20"/>
              </w:rPr>
              <w:t>CRUD ca giờ và lịch mở</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6723F4">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5D5477">
            <w:pPr>
              <w:jc w:val="left"/>
            </w:pPr>
            <w:r>
              <w:rPr>
                <w:rFonts w:ascii="Times New Roman" w:hAnsi="Times New Roman"/>
                <w:b w:val="0"/>
                <w:color w:val="122A43"/>
                <w:sz w:val="20"/>
              </w:rPr>
              <w:t>Không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5A10AD">
            <w:pPr>
              <w:jc w:val="left"/>
            </w:pPr>
            <w:r>
              <w:rPr>
                <w:rFonts w:ascii="Times New Roman" w:hAnsi="Times New Roman"/>
                <w:b w:val="0"/>
                <w:color w:val="122A43"/>
                <w:sz w:val="20"/>
              </w:rPr>
              <w:t>Chỉ admin quản lý time_slots và court_schedules.</w:t>
            </w:r>
          </w:p>
        </w:tc>
      </w:tr>
      <w:tr w14:paraId="0EE87C5C">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D22F8D">
            <w:pPr>
              <w:jc w:val="left"/>
            </w:pPr>
            <w:r>
              <w:rPr>
                <w:rFonts w:ascii="Times New Roman" w:hAnsi="Times New Roman"/>
                <w:b/>
                <w:color w:val="122A43"/>
                <w:sz w:val="20"/>
              </w:rPr>
              <w:t>Tạo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FD2AE9">
            <w:pPr>
              <w:jc w:val="left"/>
            </w:pPr>
            <w:r>
              <w:rPr>
                <w:rFonts w:ascii="Times New Roman" w:hAnsi="Times New Roman"/>
                <w:b w:val="0"/>
                <w:color w:val="122A43"/>
                <w:sz w:val="20"/>
              </w:rPr>
              <w:t>Không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912131">
            <w:pPr>
              <w:jc w:val="left"/>
            </w:pPr>
            <w:r>
              <w:rPr>
                <w:rFonts w:ascii="Times New Roman" w:hAnsi="Times New Roman"/>
                <w:b w:val="0"/>
                <w:color w:val="122A43"/>
                <w:sz w:val="20"/>
              </w:rPr>
              <w:t>Có</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F3CEF3">
            <w:pPr>
              <w:jc w:val="left"/>
            </w:pPr>
            <w:r>
              <w:rPr>
                <w:rFonts w:ascii="Times New Roman" w:hAnsi="Times New Roman"/>
                <w:b w:val="0"/>
                <w:color w:val="122A43"/>
                <w:sz w:val="20"/>
              </w:rPr>
              <w:t>Sinh viên chủ động gửi yêu cầu đặt sân.</w:t>
            </w:r>
          </w:p>
        </w:tc>
      </w:tr>
      <w:tr w14:paraId="4847A353">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10289EF">
            <w:pPr>
              <w:jc w:val="left"/>
            </w:pPr>
            <w:r>
              <w:rPr>
                <w:rFonts w:ascii="Times New Roman" w:hAnsi="Times New Roman"/>
                <w:b/>
                <w:color w:val="122A43"/>
                <w:sz w:val="20"/>
              </w:rPr>
              <w:t>Xem tất cả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502590">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743C82">
            <w:pPr>
              <w:jc w:val="left"/>
            </w:pPr>
            <w:r>
              <w:rPr>
                <w:rFonts w:ascii="Times New Roman" w:hAnsi="Times New Roman"/>
                <w:b w:val="0"/>
                <w:color w:val="122A43"/>
                <w:sz w:val="20"/>
              </w:rPr>
              <w:t>Không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3BB99B">
            <w:pPr>
              <w:jc w:val="left"/>
            </w:pPr>
            <w:r>
              <w:rPr>
                <w:rFonts w:ascii="Times New Roman" w:hAnsi="Times New Roman"/>
                <w:b w:val="0"/>
                <w:color w:val="122A43"/>
                <w:sz w:val="20"/>
              </w:rPr>
              <w:t>Admin theo dõi toàn bộ workflow.</w:t>
            </w:r>
          </w:p>
        </w:tc>
      </w:tr>
      <w:tr w14:paraId="44BEDA4E">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EBE05A">
            <w:pPr>
              <w:jc w:val="left"/>
            </w:pPr>
            <w:r>
              <w:rPr>
                <w:rFonts w:ascii="Times New Roman" w:hAnsi="Times New Roman"/>
                <w:b/>
                <w:color w:val="122A43"/>
                <w:sz w:val="20"/>
              </w:rPr>
              <w:t>Xem booking của mình</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435E59">
            <w:pPr>
              <w:jc w:val="left"/>
            </w:pPr>
            <w:r>
              <w:rPr>
                <w:rFonts w:ascii="Times New Roman" w:hAnsi="Times New Roman"/>
                <w:b w:val="0"/>
                <w:color w:val="122A43"/>
                <w:sz w:val="20"/>
              </w:rPr>
              <w:t>Không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705CB1">
            <w:pPr>
              <w:jc w:val="left"/>
            </w:pPr>
            <w:r>
              <w:rPr>
                <w:rFonts w:ascii="Times New Roman" w:hAnsi="Times New Roman"/>
                <w:b w:val="0"/>
                <w:color w:val="122A43"/>
                <w:sz w:val="20"/>
              </w:rPr>
              <w:t>Có</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2D2F1E">
            <w:pPr>
              <w:jc w:val="left"/>
            </w:pPr>
            <w:r>
              <w:rPr>
                <w:rFonts w:ascii="Times New Roman" w:hAnsi="Times New Roman"/>
                <w:b w:val="0"/>
                <w:color w:val="122A43"/>
                <w:sz w:val="20"/>
              </w:rPr>
              <w:t>Policy giới hạn theo user_id.</w:t>
            </w:r>
          </w:p>
        </w:tc>
      </w:tr>
      <w:tr w14:paraId="3F648FCE">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0A5DD6">
            <w:pPr>
              <w:jc w:val="left"/>
            </w:pPr>
            <w:r>
              <w:rPr>
                <w:rFonts w:ascii="Times New Roman" w:hAnsi="Times New Roman"/>
                <w:b/>
                <w:color w:val="122A43"/>
                <w:sz w:val="20"/>
              </w:rPr>
              <w:t>Sửa / hủy booking của mình</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8FB88E">
            <w:pPr>
              <w:jc w:val="left"/>
            </w:pPr>
            <w:r>
              <w:rPr>
                <w:rFonts w:ascii="Times New Roman" w:hAnsi="Times New Roman"/>
                <w:b w:val="0"/>
                <w:color w:val="122A43"/>
                <w:sz w:val="20"/>
              </w:rPr>
              <w:t>Không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89F89C">
            <w:pPr>
              <w:jc w:val="left"/>
            </w:pPr>
            <w:r>
              <w:rPr>
                <w:rFonts w:ascii="Times New Roman" w:hAnsi="Times New Roman"/>
                <w:b w:val="0"/>
                <w:color w:val="122A43"/>
                <w:sz w:val="20"/>
              </w:rPr>
              <w:t>Có</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280003">
            <w:pPr>
              <w:jc w:val="left"/>
            </w:pPr>
            <w:r>
              <w:rPr>
                <w:rFonts w:ascii="Times New Roman" w:hAnsi="Times New Roman"/>
                <w:b w:val="0"/>
                <w:color w:val="122A43"/>
                <w:sz w:val="20"/>
              </w:rPr>
              <w:t>Chỉ khi booking chưa ở trạng thái cancelled/completed.</w:t>
            </w:r>
          </w:p>
        </w:tc>
      </w:tr>
      <w:tr w14:paraId="57164F8C">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525B8F">
            <w:pPr>
              <w:jc w:val="left"/>
            </w:pPr>
            <w:r>
              <w:rPr>
                <w:rFonts w:ascii="Times New Roman" w:hAnsi="Times New Roman"/>
                <w:b/>
                <w:color w:val="122A43"/>
                <w:sz w:val="20"/>
              </w:rPr>
              <w:t>Duyệt / từ chối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CFCEBD">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7717E4">
            <w:pPr>
              <w:jc w:val="left"/>
            </w:pPr>
            <w:r>
              <w:rPr>
                <w:rFonts w:ascii="Times New Roman" w:hAnsi="Times New Roman"/>
                <w:b w:val="0"/>
                <w:color w:val="122A43"/>
                <w:sz w:val="20"/>
              </w:rPr>
              <w:t>Không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100280">
            <w:pPr>
              <w:jc w:val="left"/>
            </w:pPr>
            <w:r>
              <w:rPr>
                <w:rFonts w:ascii="Times New Roman" w:hAnsi="Times New Roman"/>
                <w:b w:val="0"/>
                <w:color w:val="122A43"/>
                <w:sz w:val="20"/>
              </w:rPr>
              <w:t>Admin xử lý workflow pending.</w:t>
            </w:r>
          </w:p>
        </w:tc>
      </w:tr>
      <w:tr w14:paraId="307D6B5B">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CBD3C4">
            <w:pPr>
              <w:jc w:val="left"/>
            </w:pPr>
            <w:r>
              <w:rPr>
                <w:rFonts w:ascii="Times New Roman" w:hAnsi="Times New Roman"/>
                <w:b/>
                <w:color w:val="122A43"/>
                <w:sz w:val="20"/>
              </w:rPr>
              <w:t>Cập nhật usage log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31D94A">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398723">
            <w:pPr>
              <w:jc w:val="left"/>
            </w:pPr>
            <w:r>
              <w:rPr>
                <w:rFonts w:ascii="Times New Roman" w:hAnsi="Times New Roman"/>
                <w:b w:val="0"/>
                <w:color w:val="122A43"/>
                <w:sz w:val="20"/>
              </w:rPr>
              <w:t>Không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45ECCC">
            <w:pPr>
              <w:jc w:val="left"/>
            </w:pPr>
            <w:r>
              <w:rPr>
                <w:rFonts w:ascii="Times New Roman" w:hAnsi="Times New Roman"/>
                <w:b w:val="0"/>
                <w:color w:val="122A43"/>
                <w:sz w:val="20"/>
              </w:rPr>
              <w:t>Admin ghi nhận kết quả sử dụng.</w:t>
            </w:r>
          </w:p>
        </w:tc>
      </w:tr>
      <w:tr w14:paraId="2F6AC685">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B0D6C8">
            <w:pPr>
              <w:jc w:val="left"/>
            </w:pPr>
            <w:r>
              <w:rPr>
                <w:rFonts w:ascii="Times New Roman" w:hAnsi="Times New Roman"/>
                <w:b/>
                <w:color w:val="122A43"/>
                <w:sz w:val="20"/>
              </w:rPr>
              <w:t>Xem dashboard và báo cáo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D70DCD">
            <w:pPr>
              <w:jc w:val="left"/>
            </w:pPr>
            <w:r>
              <w:rPr>
                <w:rFonts w:ascii="Times New Roman" w:hAnsi="Times New Roman"/>
                <w:b w:val="0"/>
                <w:color w:val="122A43"/>
                <w:sz w:val="20"/>
              </w:rPr>
              <w:t>Có</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18BB9F">
            <w:pPr>
              <w:jc w:val="left"/>
            </w:pPr>
            <w:r>
              <w:rPr>
                <w:rFonts w:ascii="Times New Roman" w:hAnsi="Times New Roman"/>
                <w:b w:val="0"/>
                <w:color w:val="122A43"/>
                <w:sz w:val="20"/>
              </w:rPr>
              <w:t>Có một phần</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3FED67">
            <w:pPr>
              <w:jc w:val="left"/>
            </w:pPr>
            <w:r>
              <w:rPr>
                <w:rFonts w:ascii="Times New Roman" w:hAnsi="Times New Roman"/>
                <w:b w:val="0"/>
                <w:color w:val="122A43"/>
                <w:sz w:val="20"/>
              </w:rPr>
              <w:t>Sinh viên xem dashboard cá nhân; báo cáo tổng hợp dành cho admin.</w:t>
            </w:r>
          </w:p>
        </w:tc>
      </w:tr>
    </w:tbl>
    <w:p w14:paraId="2C4C326E">
      <w:pPr>
        <w:pStyle w:val="2"/>
      </w:pPr>
      <w:bookmarkStart w:id="30" w:name="_Toc20220"/>
      <w:r>
        <w:rPr>
          <w:rFonts w:ascii="Times New Roman" w:hAnsi="Times New Roman"/>
          <w:b/>
          <w:color w:val="1F5A94"/>
          <w:sz w:val="32"/>
        </w:rPr>
        <w:t>CHƯƠNG IV: Xây dựng và cài đặt hệ thống</w:t>
      </w:r>
      <w:bookmarkEnd w:id="30"/>
    </w:p>
    <w:p w14:paraId="3D113077">
      <w:pPr>
        <w:pStyle w:val="3"/>
      </w:pPr>
      <w:bookmarkStart w:id="31" w:name="_Toc10556"/>
      <w:r>
        <w:rPr>
          <w:rFonts w:ascii="Times New Roman" w:hAnsi="Times New Roman"/>
          <w:b/>
          <w:color w:val="122A43"/>
          <w:sz w:val="28"/>
        </w:rPr>
        <w:t>1. Công nghệ sử dụng</w:t>
      </w:r>
      <w:bookmarkEnd w:id="31"/>
    </w:p>
    <w:tbl>
      <w:tblPr>
        <w:tblStyle w:val="12"/>
        <w:tblW w:w="9200" w:type="dxa"/>
        <w:tblInd w:w="120" w:type="dxa"/>
        <w:tblLayout w:type="fixed"/>
        <w:tblCellMar>
          <w:top w:w="0" w:type="dxa"/>
          <w:left w:w="108" w:type="dxa"/>
          <w:bottom w:w="0" w:type="dxa"/>
          <w:right w:w="108" w:type="dxa"/>
        </w:tblCellMar>
      </w:tblPr>
      <w:tblGrid>
        <w:gridCol w:w="1955"/>
        <w:gridCol w:w="2530"/>
        <w:gridCol w:w="4715"/>
      </w:tblGrid>
      <w:tr w14:paraId="0BE05E7E">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2ECB9F4">
            <w:pPr>
              <w:jc w:val="center"/>
            </w:pPr>
            <w:r>
              <w:rPr>
                <w:rFonts w:ascii="Times New Roman" w:hAnsi="Times New Roman"/>
                <w:b/>
                <w:color w:val="122A43"/>
                <w:sz w:val="22"/>
              </w:rPr>
              <w:t>Công nghệ</w:t>
            </w:r>
          </w:p>
        </w:tc>
        <w:tc>
          <w:tcPr>
            <w:tcW w:w="253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0087A39">
            <w:pPr>
              <w:jc w:val="center"/>
            </w:pPr>
            <w:r>
              <w:rPr>
                <w:rFonts w:ascii="Times New Roman" w:hAnsi="Times New Roman"/>
                <w:b/>
                <w:color w:val="122A43"/>
                <w:sz w:val="22"/>
              </w:rPr>
              <w:t>Vai trò</w:t>
            </w:r>
          </w:p>
        </w:tc>
        <w:tc>
          <w:tcPr>
            <w:tcW w:w="471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AAFB955">
            <w:pPr>
              <w:jc w:val="center"/>
            </w:pPr>
            <w:r>
              <w:rPr>
                <w:rFonts w:ascii="Times New Roman" w:hAnsi="Times New Roman"/>
                <w:b/>
                <w:color w:val="122A43"/>
                <w:sz w:val="22"/>
              </w:rPr>
              <w:t>Lý do lựa chọn</w:t>
            </w:r>
          </w:p>
        </w:tc>
      </w:tr>
      <w:tr w14:paraId="3409DF66">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422F65">
            <w:pPr>
              <w:jc w:val="left"/>
            </w:pPr>
            <w:r>
              <w:rPr>
                <w:rFonts w:ascii="Times New Roman" w:hAnsi="Times New Roman"/>
                <w:b/>
                <w:color w:val="122A43"/>
                <w:sz w:val="21"/>
              </w:rPr>
              <w:t>PHP 8.2</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0382FF">
            <w:pPr>
              <w:jc w:val="left"/>
            </w:pPr>
            <w:r>
              <w:rPr>
                <w:rFonts w:ascii="Times New Roman" w:hAnsi="Times New Roman"/>
                <w:b w:val="0"/>
                <w:color w:val="122A43"/>
                <w:sz w:val="21"/>
              </w:rPr>
              <w:t>Ngôn ngữ lập trình backend</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DA1E4F">
            <w:pPr>
              <w:jc w:val="left"/>
            </w:pPr>
            <w:r>
              <w:rPr>
                <w:rFonts w:ascii="Times New Roman" w:hAnsi="Times New Roman"/>
                <w:b w:val="0"/>
                <w:color w:val="122A43"/>
                <w:sz w:val="21"/>
              </w:rPr>
              <w:t>Phù hợp Laravel và dễ triển khai local trên XAMPP.</w:t>
            </w:r>
          </w:p>
        </w:tc>
      </w:tr>
      <w:tr w14:paraId="0D49507F">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8D8232">
            <w:pPr>
              <w:jc w:val="left"/>
            </w:pPr>
            <w:r>
              <w:rPr>
                <w:rFonts w:ascii="Times New Roman" w:hAnsi="Times New Roman"/>
                <w:b/>
                <w:color w:val="122A43"/>
                <w:sz w:val="21"/>
              </w:rPr>
              <w:t>Laravel 12</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DE125D">
            <w:pPr>
              <w:jc w:val="left"/>
            </w:pPr>
            <w:r>
              <w:rPr>
                <w:rFonts w:ascii="Times New Roman" w:hAnsi="Times New Roman"/>
                <w:b w:val="0"/>
                <w:color w:val="122A43"/>
                <w:sz w:val="21"/>
              </w:rPr>
              <w:t>Framework MVC</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E775C5">
            <w:pPr>
              <w:jc w:val="left"/>
            </w:pPr>
            <w:r>
              <w:rPr>
                <w:rFonts w:ascii="Times New Roman" w:hAnsi="Times New Roman"/>
                <w:b w:val="0"/>
                <w:color w:val="122A43"/>
                <w:sz w:val="21"/>
              </w:rPr>
              <w:t>Hỗ trợ route, middleware, Eloquent, validation và Blade.</w:t>
            </w:r>
          </w:p>
        </w:tc>
      </w:tr>
      <w:tr w14:paraId="5A412985">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A3A2BB">
            <w:pPr>
              <w:jc w:val="left"/>
            </w:pPr>
            <w:r>
              <w:rPr>
                <w:rFonts w:ascii="Times New Roman" w:hAnsi="Times New Roman"/>
                <w:b/>
                <w:color w:val="122A43"/>
                <w:sz w:val="21"/>
              </w:rPr>
              <w:t>Blade</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DE7321">
            <w:pPr>
              <w:jc w:val="left"/>
            </w:pPr>
            <w:r>
              <w:rPr>
                <w:rFonts w:ascii="Times New Roman" w:hAnsi="Times New Roman"/>
                <w:b w:val="0"/>
                <w:color w:val="122A43"/>
                <w:sz w:val="21"/>
              </w:rPr>
              <w:t>Template engine</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C35FA4">
            <w:pPr>
              <w:jc w:val="left"/>
            </w:pPr>
            <w:r>
              <w:rPr>
                <w:rFonts w:ascii="Times New Roman" w:hAnsi="Times New Roman"/>
                <w:b w:val="0"/>
                <w:color w:val="122A43"/>
                <w:sz w:val="21"/>
              </w:rPr>
              <w:t>Xây dựng giao diện dashboard, form CRUD và trang booking.</w:t>
            </w:r>
          </w:p>
        </w:tc>
      </w:tr>
      <w:tr w14:paraId="28EEA104">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0DBECE">
            <w:pPr>
              <w:jc w:val="left"/>
            </w:pPr>
            <w:r>
              <w:rPr>
                <w:rFonts w:ascii="Times New Roman" w:hAnsi="Times New Roman"/>
                <w:b/>
                <w:color w:val="122A43"/>
                <w:sz w:val="21"/>
              </w:rPr>
              <w:t>Bootstrap 5</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C14881">
            <w:pPr>
              <w:jc w:val="left"/>
            </w:pPr>
            <w:r>
              <w:rPr>
                <w:rFonts w:ascii="Times New Roman" w:hAnsi="Times New Roman"/>
                <w:b w:val="0"/>
                <w:color w:val="122A43"/>
                <w:sz w:val="21"/>
              </w:rPr>
              <w:t>CSS framework</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53BB45">
            <w:pPr>
              <w:jc w:val="left"/>
            </w:pPr>
            <w:r>
              <w:rPr>
                <w:rFonts w:ascii="Times New Roman" w:hAnsi="Times New Roman"/>
                <w:b w:val="0"/>
                <w:color w:val="122A43"/>
                <w:sz w:val="21"/>
              </w:rPr>
              <w:t>Giúp giao diện responsive và thống nhất bố cục.</w:t>
            </w:r>
          </w:p>
        </w:tc>
      </w:tr>
      <w:tr w14:paraId="50CDDE29">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E3B7DE">
            <w:pPr>
              <w:jc w:val="left"/>
            </w:pPr>
            <w:r>
              <w:rPr>
                <w:rFonts w:ascii="Times New Roman" w:hAnsi="Times New Roman"/>
                <w:b/>
                <w:color w:val="122A43"/>
                <w:sz w:val="21"/>
              </w:rPr>
              <w:t>MySQL</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90C2F6">
            <w:pPr>
              <w:jc w:val="left"/>
            </w:pPr>
            <w:r>
              <w:rPr>
                <w:rFonts w:ascii="Times New Roman" w:hAnsi="Times New Roman"/>
                <w:b w:val="0"/>
                <w:color w:val="122A43"/>
                <w:sz w:val="21"/>
              </w:rPr>
              <w:t>Hệ quản trị CSDL</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37A144">
            <w:pPr>
              <w:jc w:val="left"/>
            </w:pPr>
            <w:r>
              <w:rPr>
                <w:rFonts w:ascii="Times New Roman" w:hAnsi="Times New Roman"/>
                <w:b w:val="0"/>
                <w:color w:val="122A43"/>
                <w:sz w:val="21"/>
              </w:rPr>
              <w:t>Lưu dữ liệu booking, danh mục, lịch mở và usage log.</w:t>
            </w:r>
          </w:p>
        </w:tc>
      </w:tr>
      <w:tr w14:paraId="3C28E915">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7F754A">
            <w:pPr>
              <w:jc w:val="left"/>
            </w:pPr>
            <w:r>
              <w:rPr>
                <w:rFonts w:ascii="Times New Roman" w:hAnsi="Times New Roman"/>
                <w:b/>
                <w:color w:val="122A43"/>
                <w:sz w:val="21"/>
              </w:rPr>
              <w:t>phpMyAdmin</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BD4E2D">
            <w:pPr>
              <w:jc w:val="left"/>
            </w:pPr>
            <w:r>
              <w:rPr>
                <w:rFonts w:ascii="Times New Roman" w:hAnsi="Times New Roman"/>
                <w:b w:val="0"/>
                <w:color w:val="122A43"/>
                <w:sz w:val="21"/>
              </w:rPr>
              <w:t>Quản lý CSDL</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9799C9">
            <w:pPr>
              <w:jc w:val="left"/>
            </w:pPr>
            <w:r>
              <w:rPr>
                <w:rFonts w:ascii="Times New Roman" w:hAnsi="Times New Roman"/>
                <w:b w:val="0"/>
                <w:color w:val="122A43"/>
                <w:sz w:val="21"/>
              </w:rPr>
              <w:t>Quan sát bảng và dữ liệu local trong quá trình demo.</w:t>
            </w:r>
          </w:p>
        </w:tc>
      </w:tr>
      <w:tr w14:paraId="3B0D9893">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DCC2E2">
            <w:pPr>
              <w:jc w:val="left"/>
            </w:pPr>
            <w:r>
              <w:rPr>
                <w:rFonts w:ascii="Times New Roman" w:hAnsi="Times New Roman"/>
                <w:b/>
                <w:color w:val="122A43"/>
                <w:sz w:val="21"/>
              </w:rPr>
              <w:t>Git và GitHub</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8178FE">
            <w:pPr>
              <w:jc w:val="left"/>
            </w:pPr>
            <w:r>
              <w:rPr>
                <w:rFonts w:ascii="Times New Roman" w:hAnsi="Times New Roman"/>
                <w:b w:val="0"/>
                <w:color w:val="122A43"/>
                <w:sz w:val="21"/>
              </w:rPr>
              <w:t>Quản lý mã nguồn</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5C8E69">
            <w:pPr>
              <w:jc w:val="left"/>
            </w:pPr>
            <w:r>
              <w:rPr>
                <w:rFonts w:ascii="Times New Roman" w:hAnsi="Times New Roman"/>
                <w:b w:val="0"/>
                <w:color w:val="122A43"/>
                <w:sz w:val="21"/>
              </w:rPr>
              <w:t>Lưu vết các mốc hoàn thiện và đẩy dự án lên kho mã nguồn.</w:t>
            </w:r>
          </w:p>
        </w:tc>
      </w:tr>
    </w:tbl>
    <w:p w14:paraId="7F78F254">
      <w:pPr>
        <w:pStyle w:val="3"/>
      </w:pPr>
      <w:bookmarkStart w:id="32" w:name="_Toc30356"/>
      <w:r>
        <w:rPr>
          <w:rFonts w:ascii="Times New Roman" w:hAnsi="Times New Roman"/>
          <w:b/>
          <w:color w:val="122A43"/>
          <w:sz w:val="28"/>
        </w:rPr>
        <w:t>2. Môi trường cài đặt</w:t>
      </w:r>
      <w:bookmarkEnd w:id="32"/>
    </w:p>
    <w:tbl>
      <w:tblPr>
        <w:tblStyle w:val="12"/>
        <w:tblW w:w="9200" w:type="dxa"/>
        <w:tblInd w:w="120" w:type="dxa"/>
        <w:tblLayout w:type="fixed"/>
        <w:tblCellMar>
          <w:top w:w="0" w:type="dxa"/>
          <w:left w:w="108" w:type="dxa"/>
          <w:bottom w:w="0" w:type="dxa"/>
          <w:right w:w="108" w:type="dxa"/>
        </w:tblCellMar>
      </w:tblPr>
      <w:tblGrid>
        <w:gridCol w:w="2070"/>
        <w:gridCol w:w="2070"/>
        <w:gridCol w:w="5060"/>
      </w:tblGrid>
      <w:tr w14:paraId="548B5768">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A2CC533">
            <w:pPr>
              <w:jc w:val="center"/>
            </w:pPr>
            <w:r>
              <w:rPr>
                <w:rFonts w:ascii="Times New Roman" w:hAnsi="Times New Roman"/>
                <w:b/>
                <w:color w:val="122A43"/>
                <w:sz w:val="22"/>
              </w:rPr>
              <w:t>Thành phần</w:t>
            </w:r>
          </w:p>
        </w:tc>
        <w:tc>
          <w:tcPr>
            <w:tcW w:w="20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795C0FF">
            <w:pPr>
              <w:jc w:val="center"/>
            </w:pPr>
            <w:r>
              <w:rPr>
                <w:rFonts w:ascii="Times New Roman" w:hAnsi="Times New Roman"/>
                <w:b/>
                <w:color w:val="122A43"/>
                <w:sz w:val="22"/>
              </w:rPr>
              <w:t>Giá trị</w:t>
            </w:r>
          </w:p>
        </w:tc>
        <w:tc>
          <w:tcPr>
            <w:tcW w:w="506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4519A00">
            <w:pPr>
              <w:jc w:val="center"/>
            </w:pPr>
            <w:r>
              <w:rPr>
                <w:rFonts w:ascii="Times New Roman" w:hAnsi="Times New Roman"/>
                <w:b/>
                <w:color w:val="122A43"/>
                <w:sz w:val="22"/>
              </w:rPr>
              <w:t>Vai trò</w:t>
            </w:r>
          </w:p>
        </w:tc>
      </w:tr>
      <w:tr w14:paraId="3D05ABD3">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8635E2">
            <w:pPr>
              <w:jc w:val="left"/>
            </w:pPr>
            <w:r>
              <w:rPr>
                <w:rFonts w:ascii="Times New Roman" w:hAnsi="Times New Roman"/>
                <w:b/>
                <w:color w:val="122A43"/>
                <w:sz w:val="20"/>
              </w:rPr>
              <w:t>Hệ điều hành</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F81EC6">
            <w:pPr>
              <w:jc w:val="left"/>
            </w:pPr>
            <w:r>
              <w:rPr>
                <w:rFonts w:ascii="Times New Roman" w:hAnsi="Times New Roman"/>
                <w:b w:val="0"/>
                <w:color w:val="122A43"/>
                <w:sz w:val="20"/>
              </w:rPr>
              <w:t>Windows</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2FD1B5">
            <w:pPr>
              <w:jc w:val="left"/>
            </w:pPr>
            <w:r>
              <w:rPr>
                <w:rFonts w:ascii="Times New Roman" w:hAnsi="Times New Roman"/>
                <w:b w:val="0"/>
                <w:color w:val="122A43"/>
                <w:sz w:val="20"/>
              </w:rPr>
              <w:t>Môi trường phát triển local trên máy cá nhân.</w:t>
            </w:r>
          </w:p>
        </w:tc>
      </w:tr>
      <w:tr w14:paraId="7F30A971">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ED7435">
            <w:pPr>
              <w:jc w:val="left"/>
            </w:pPr>
            <w:r>
              <w:rPr>
                <w:rFonts w:ascii="Times New Roman" w:hAnsi="Times New Roman"/>
                <w:b/>
                <w:color w:val="122A43"/>
                <w:sz w:val="20"/>
              </w:rPr>
              <w:t>PHP</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E3F59E">
            <w:pPr>
              <w:jc w:val="left"/>
            </w:pPr>
            <w:r>
              <w:rPr>
                <w:rFonts w:ascii="Times New Roman" w:hAnsi="Times New Roman"/>
                <w:b w:val="0"/>
                <w:color w:val="122A43"/>
                <w:sz w:val="20"/>
              </w:rPr>
              <w:t>8.2.12</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925F5D">
            <w:pPr>
              <w:jc w:val="left"/>
            </w:pPr>
            <w:r>
              <w:rPr>
                <w:rFonts w:ascii="Times New Roman" w:hAnsi="Times New Roman"/>
                <w:b w:val="0"/>
                <w:color w:val="122A43"/>
                <w:sz w:val="20"/>
              </w:rPr>
              <w:t>Chạy Laravel thông qua XAMPP / CLI.</w:t>
            </w:r>
          </w:p>
        </w:tc>
      </w:tr>
      <w:tr w14:paraId="2B0B4EAD">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564DBE">
            <w:pPr>
              <w:jc w:val="left"/>
            </w:pPr>
            <w:r>
              <w:rPr>
                <w:rFonts w:ascii="Times New Roman" w:hAnsi="Times New Roman"/>
                <w:b/>
                <w:color w:val="122A43"/>
                <w:sz w:val="20"/>
              </w:rPr>
              <w:t>Composer</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2A36E7">
            <w:pPr>
              <w:jc w:val="left"/>
            </w:pPr>
            <w:r>
              <w:rPr>
                <w:rFonts w:ascii="Times New Roman" w:hAnsi="Times New Roman"/>
                <w:b w:val="0"/>
                <w:color w:val="122A43"/>
                <w:sz w:val="20"/>
              </w:rPr>
              <w:t>2.10.2</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2845A2">
            <w:pPr>
              <w:jc w:val="left"/>
            </w:pPr>
            <w:r>
              <w:rPr>
                <w:rFonts w:ascii="Times New Roman" w:hAnsi="Times New Roman"/>
                <w:b w:val="0"/>
                <w:color w:val="122A43"/>
                <w:sz w:val="20"/>
              </w:rPr>
              <w:t>Quản lý dependency PHP.</w:t>
            </w:r>
          </w:p>
        </w:tc>
      </w:tr>
      <w:tr w14:paraId="170B7F07">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1F89B4">
            <w:pPr>
              <w:jc w:val="left"/>
            </w:pPr>
            <w:r>
              <w:rPr>
                <w:rFonts w:ascii="Times New Roman" w:hAnsi="Times New Roman"/>
                <w:b/>
                <w:color w:val="122A43"/>
                <w:sz w:val="20"/>
              </w:rPr>
              <w:t>Node.js</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903787">
            <w:pPr>
              <w:jc w:val="left"/>
            </w:pPr>
            <w:r>
              <w:rPr>
                <w:rFonts w:ascii="Times New Roman" w:hAnsi="Times New Roman"/>
                <w:b w:val="0"/>
                <w:color w:val="122A43"/>
                <w:sz w:val="20"/>
              </w:rPr>
              <w:t>v24.16.0</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6DEE37">
            <w:pPr>
              <w:jc w:val="left"/>
            </w:pPr>
            <w:r>
              <w:rPr>
                <w:rFonts w:ascii="Times New Roman" w:hAnsi="Times New Roman"/>
                <w:b w:val="0"/>
                <w:color w:val="122A43"/>
                <w:sz w:val="20"/>
              </w:rPr>
              <w:t>Build tài nguyên frontend bằng Vite.</w:t>
            </w:r>
          </w:p>
        </w:tc>
      </w:tr>
      <w:tr w14:paraId="1973CEA9">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5EF6CA">
            <w:pPr>
              <w:jc w:val="left"/>
            </w:pPr>
            <w:r>
              <w:rPr>
                <w:rFonts w:ascii="Times New Roman" w:hAnsi="Times New Roman"/>
                <w:b/>
                <w:color w:val="122A43"/>
                <w:sz w:val="20"/>
              </w:rPr>
              <w:t>npm</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201DB7">
            <w:pPr>
              <w:jc w:val="left"/>
            </w:pPr>
            <w:r>
              <w:rPr>
                <w:rFonts w:ascii="Times New Roman" w:hAnsi="Times New Roman"/>
                <w:b w:val="0"/>
                <w:color w:val="122A43"/>
                <w:sz w:val="20"/>
              </w:rPr>
              <w:t>11.13.0</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FF4C19">
            <w:pPr>
              <w:jc w:val="left"/>
            </w:pPr>
            <w:r>
              <w:rPr>
                <w:rFonts w:ascii="Times New Roman" w:hAnsi="Times New Roman"/>
                <w:b w:val="0"/>
                <w:color w:val="122A43"/>
                <w:sz w:val="20"/>
              </w:rPr>
              <w:t>Cài đặt package frontend.</w:t>
            </w:r>
          </w:p>
        </w:tc>
      </w:tr>
      <w:tr w14:paraId="2BED3E7F">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3BA151">
            <w:pPr>
              <w:jc w:val="left"/>
            </w:pPr>
            <w:r>
              <w:rPr>
                <w:rFonts w:ascii="Times New Roman" w:hAnsi="Times New Roman"/>
                <w:b/>
                <w:color w:val="122A43"/>
                <w:sz w:val="20"/>
              </w:rPr>
              <w:t>Web server</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4AEFB9">
            <w:pPr>
              <w:jc w:val="left"/>
            </w:pPr>
            <w:r>
              <w:rPr>
                <w:rFonts w:ascii="Times New Roman" w:hAnsi="Times New Roman"/>
                <w:b w:val="0"/>
                <w:color w:val="122A43"/>
                <w:sz w:val="20"/>
              </w:rPr>
              <w:t>Apache (XAMPP)</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A04843">
            <w:pPr>
              <w:jc w:val="left"/>
            </w:pPr>
            <w:r>
              <w:rPr>
                <w:rFonts w:ascii="Times New Roman" w:hAnsi="Times New Roman"/>
                <w:b w:val="0"/>
                <w:color w:val="122A43"/>
                <w:sz w:val="20"/>
              </w:rPr>
              <w:t>Phục vụ ứng dụng local.</w:t>
            </w:r>
          </w:p>
        </w:tc>
      </w:tr>
      <w:tr w14:paraId="54D9C541">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D3A4D2">
            <w:pPr>
              <w:jc w:val="left"/>
            </w:pPr>
            <w:r>
              <w:rPr>
                <w:rFonts w:ascii="Times New Roman" w:hAnsi="Times New Roman"/>
                <w:b/>
                <w:color w:val="122A43"/>
                <w:sz w:val="20"/>
              </w:rPr>
              <w:t>Database</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1998A9F">
            <w:pPr>
              <w:jc w:val="left"/>
            </w:pPr>
            <w:r>
              <w:rPr>
                <w:rFonts w:ascii="Times New Roman" w:hAnsi="Times New Roman"/>
                <w:b w:val="0"/>
                <w:color w:val="122A43"/>
                <w:sz w:val="20"/>
              </w:rPr>
              <w:t>MySQL (XAMPP)</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B6F9C0">
            <w:pPr>
              <w:jc w:val="left"/>
            </w:pPr>
            <w:r>
              <w:rPr>
                <w:rFonts w:ascii="Times New Roman" w:hAnsi="Times New Roman"/>
                <w:b w:val="0"/>
                <w:color w:val="122A43"/>
                <w:sz w:val="20"/>
              </w:rPr>
              <w:t>Lưu dữ liệu nghiệp vụ của hệ thống.</w:t>
            </w:r>
          </w:p>
        </w:tc>
      </w:tr>
      <w:tr w14:paraId="75AE32E6">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457DB4">
            <w:pPr>
              <w:jc w:val="left"/>
            </w:pPr>
            <w:r>
              <w:rPr>
                <w:rFonts w:ascii="Times New Roman" w:hAnsi="Times New Roman"/>
                <w:b/>
                <w:color w:val="122A43"/>
                <w:sz w:val="20"/>
              </w:rPr>
              <w:t>Công cụ CSDL</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A7833C">
            <w:pPr>
              <w:jc w:val="left"/>
            </w:pPr>
            <w:r>
              <w:rPr>
                <w:rFonts w:ascii="Times New Roman" w:hAnsi="Times New Roman"/>
                <w:b w:val="0"/>
                <w:color w:val="122A43"/>
                <w:sz w:val="20"/>
              </w:rPr>
              <w:t>phpMyAdmin</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0CFBFD">
            <w:pPr>
              <w:jc w:val="left"/>
            </w:pPr>
            <w:r>
              <w:rPr>
                <w:rFonts w:ascii="Times New Roman" w:hAnsi="Times New Roman"/>
                <w:b w:val="0"/>
                <w:color w:val="122A43"/>
                <w:sz w:val="20"/>
              </w:rPr>
              <w:t>Quan sát schema và dữ liệu demo.</w:t>
            </w:r>
          </w:p>
        </w:tc>
      </w:tr>
      <w:tr w14:paraId="1B691EEE">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D0CDB6">
            <w:pPr>
              <w:jc w:val="left"/>
            </w:pPr>
            <w:r>
              <w:rPr>
                <w:rFonts w:ascii="Times New Roman" w:hAnsi="Times New Roman"/>
                <w:b/>
                <w:color w:val="122A43"/>
                <w:sz w:val="20"/>
              </w:rPr>
              <w:t>Terminal</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FF7D3C">
            <w:pPr>
              <w:jc w:val="left"/>
            </w:pPr>
            <w:r>
              <w:rPr>
                <w:rFonts w:ascii="Times New Roman" w:hAnsi="Times New Roman"/>
                <w:b w:val="0"/>
                <w:color w:val="122A43"/>
                <w:sz w:val="20"/>
              </w:rPr>
              <w:t>Git Bash</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3D4A1F">
            <w:pPr>
              <w:jc w:val="left"/>
            </w:pPr>
            <w:r>
              <w:rPr>
                <w:rFonts w:ascii="Times New Roman" w:hAnsi="Times New Roman"/>
                <w:b w:val="0"/>
                <w:color w:val="122A43"/>
                <w:sz w:val="20"/>
              </w:rPr>
              <w:t>Thực hiện các lệnh cài đặt, git và artisan.</w:t>
            </w:r>
          </w:p>
        </w:tc>
      </w:tr>
    </w:tbl>
    <w:p w14:paraId="574DF37D">
      <w:pPr>
        <w:pStyle w:val="3"/>
      </w:pPr>
      <w:bookmarkStart w:id="33" w:name="_Toc19763"/>
      <w:r>
        <w:rPr>
          <w:rFonts w:ascii="Times New Roman" w:hAnsi="Times New Roman"/>
          <w:b/>
          <w:color w:val="122A43"/>
          <w:sz w:val="28"/>
        </w:rPr>
        <w:t>3. Các chức năng đã xây dựng</w:t>
      </w:r>
      <w:bookmarkEnd w:id="33"/>
    </w:p>
    <w:tbl>
      <w:tblPr>
        <w:tblStyle w:val="12"/>
        <w:tblW w:w="9200" w:type="dxa"/>
        <w:tblInd w:w="120" w:type="dxa"/>
        <w:tblLayout w:type="fixed"/>
        <w:tblCellMar>
          <w:top w:w="0" w:type="dxa"/>
          <w:left w:w="108" w:type="dxa"/>
          <w:bottom w:w="0" w:type="dxa"/>
          <w:right w:w="108" w:type="dxa"/>
        </w:tblCellMar>
      </w:tblPr>
      <w:tblGrid>
        <w:gridCol w:w="2760"/>
        <w:gridCol w:w="6440"/>
      </w:tblGrid>
      <w:tr w14:paraId="0ECFCEA9">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E991FEB">
            <w:pPr>
              <w:jc w:val="center"/>
            </w:pPr>
            <w:r>
              <w:rPr>
                <w:rFonts w:ascii="Times New Roman" w:hAnsi="Times New Roman"/>
                <w:b/>
                <w:color w:val="122A43"/>
                <w:sz w:val="22"/>
              </w:rPr>
              <w:t>Nhóm chức năng</w:t>
            </w:r>
          </w:p>
        </w:tc>
        <w:tc>
          <w:tcPr>
            <w:tcW w:w="644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16762A6">
            <w:pPr>
              <w:jc w:val="center"/>
            </w:pPr>
            <w:r>
              <w:rPr>
                <w:rFonts w:ascii="Times New Roman" w:hAnsi="Times New Roman"/>
                <w:b/>
                <w:color w:val="122A43"/>
                <w:sz w:val="22"/>
              </w:rPr>
              <w:t>Nội dung đã xây dựng</w:t>
            </w:r>
          </w:p>
        </w:tc>
      </w:tr>
      <w:tr w14:paraId="49E1E158">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55553B">
            <w:pPr>
              <w:jc w:val="left"/>
            </w:pPr>
            <w:r>
              <w:rPr>
                <w:rFonts w:ascii="Times New Roman" w:hAnsi="Times New Roman"/>
                <w:b/>
                <w:color w:val="122A43"/>
                <w:sz w:val="21"/>
              </w:rPr>
              <w:t>Xác thực và phân quyền</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72AFC4">
            <w:pPr>
              <w:jc w:val="left"/>
            </w:pPr>
            <w:r>
              <w:rPr>
                <w:rFonts w:ascii="Times New Roman" w:hAnsi="Times New Roman"/>
                <w:b w:val="0"/>
                <w:color w:val="122A43"/>
                <w:sz w:val="21"/>
              </w:rPr>
              <w:t>Đăng nhập, đăng xuất, middleware role:admin và BookingPolicy.</w:t>
            </w:r>
          </w:p>
        </w:tc>
      </w:tr>
      <w:tr w14:paraId="49714229">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90C177">
            <w:pPr>
              <w:jc w:val="left"/>
            </w:pPr>
            <w:r>
              <w:rPr>
                <w:rFonts w:ascii="Times New Roman" w:hAnsi="Times New Roman"/>
                <w:b/>
                <w:color w:val="122A43"/>
                <w:sz w:val="21"/>
              </w:rPr>
              <w:t>Quản lý tài nguyên</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884E78">
            <w:pPr>
              <w:jc w:val="left"/>
            </w:pPr>
            <w:r>
              <w:rPr>
                <w:rFonts w:ascii="Times New Roman" w:hAnsi="Times New Roman"/>
                <w:b w:val="0"/>
                <w:color w:val="122A43"/>
                <w:sz w:val="21"/>
              </w:rPr>
              <w:t>CRUD sport_types, courts, time_slots, court_schedules.</w:t>
            </w:r>
          </w:p>
        </w:tc>
      </w:tr>
      <w:tr w14:paraId="1FC40E86">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4C1057">
            <w:pPr>
              <w:jc w:val="left"/>
            </w:pPr>
            <w:r>
              <w:rPr>
                <w:rFonts w:ascii="Times New Roman" w:hAnsi="Times New Roman"/>
                <w:b/>
                <w:color w:val="122A43"/>
                <w:sz w:val="21"/>
              </w:rPr>
              <w:t>Workflow booking</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386380">
            <w:pPr>
              <w:jc w:val="left"/>
            </w:pPr>
            <w:r>
              <w:rPr>
                <w:rFonts w:ascii="Times New Roman" w:hAnsi="Times New Roman"/>
                <w:b w:val="0"/>
                <w:color w:val="122A43"/>
                <w:sz w:val="21"/>
              </w:rPr>
              <w:t>Tạo booking, kiểm tra xung đột, xem, sửa, hủy, duyệt và từ chối.</w:t>
            </w:r>
          </w:p>
        </w:tc>
      </w:tr>
      <w:tr w14:paraId="650EEC8C">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914D0B">
            <w:pPr>
              <w:jc w:val="left"/>
            </w:pPr>
            <w:r>
              <w:rPr>
                <w:rFonts w:ascii="Times New Roman" w:hAnsi="Times New Roman"/>
                <w:b/>
                <w:color w:val="122A43"/>
                <w:sz w:val="21"/>
              </w:rPr>
              <w:t>Usage log</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D165A3">
            <w:pPr>
              <w:jc w:val="left"/>
            </w:pPr>
            <w:r>
              <w:rPr>
                <w:rFonts w:ascii="Times New Roman" w:hAnsi="Times New Roman"/>
                <w:b w:val="0"/>
                <w:color w:val="122A43"/>
                <w:sz w:val="21"/>
              </w:rPr>
              <w:t>Ghi nhận used, no_show, cancelled và đồng bộ trạng thái booking.</w:t>
            </w:r>
          </w:p>
        </w:tc>
      </w:tr>
      <w:tr w14:paraId="18E2322F">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3B75B0">
            <w:pPr>
              <w:jc w:val="left"/>
            </w:pPr>
            <w:r>
              <w:rPr>
                <w:rFonts w:ascii="Times New Roman" w:hAnsi="Times New Roman"/>
                <w:b/>
                <w:color w:val="122A43"/>
                <w:sz w:val="21"/>
              </w:rPr>
              <w:t>Dashboard và báo cáo</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199325">
            <w:pPr>
              <w:jc w:val="left"/>
            </w:pPr>
            <w:r>
              <w:rPr>
                <w:rFonts w:ascii="Times New Roman" w:hAnsi="Times New Roman"/>
                <w:b w:val="0"/>
                <w:color w:val="122A43"/>
                <w:sz w:val="21"/>
              </w:rPr>
              <w:t>Thống kê tổng quan theo vai trò, top sân, top sinh viên và xu hướng đặt sân.</w:t>
            </w:r>
          </w:p>
        </w:tc>
      </w:tr>
      <w:tr w14:paraId="449D29CC">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C9DE9A">
            <w:pPr>
              <w:jc w:val="left"/>
            </w:pPr>
            <w:r>
              <w:rPr>
                <w:rFonts w:ascii="Times New Roman" w:hAnsi="Times New Roman"/>
                <w:b/>
                <w:color w:val="122A43"/>
                <w:sz w:val="21"/>
              </w:rPr>
              <w:t>Dữ liệu demo</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5EE722">
            <w:pPr>
              <w:jc w:val="left"/>
            </w:pPr>
            <w:r>
              <w:rPr>
                <w:rFonts w:ascii="Times New Roman" w:hAnsi="Times New Roman"/>
                <w:b w:val="0"/>
                <w:color w:val="122A43"/>
                <w:sz w:val="21"/>
              </w:rPr>
              <w:t>Seeder tài khoản, sân, lịch mở, booking và usage log để demo nhanh.</w:t>
            </w:r>
          </w:p>
        </w:tc>
      </w:tr>
      <w:tr w14:paraId="3AD21FED">
        <w:tblPrEx>
          <w:tblCellMar>
            <w:top w:w="0" w:type="dxa"/>
            <w:left w:w="108" w:type="dxa"/>
            <w:bottom w:w="0" w:type="dxa"/>
            <w:right w:w="108" w:type="dxa"/>
          </w:tblCellMar>
        </w:tblPrEx>
        <w:tc>
          <w:tcPr>
            <w:tcW w:w="9200" w:type="dxa"/>
            <w:gridSpan w:val="2"/>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7E2BCFBA">
            <w:r>
              <w:rPr>
                <w:rFonts w:ascii="Times New Roman" w:hAnsi="Times New Roman"/>
                <w:color w:val="122A43"/>
                <w:sz w:val="23"/>
              </w:rPr>
              <w:t>Tài khoản demo hiện có: admin@campus.local / password, student1@campus.local / password, student2@campus.local / password.</w:t>
            </w:r>
          </w:p>
        </w:tc>
      </w:tr>
    </w:tbl>
    <w:p w14:paraId="52AF69B2">
      <w:pPr>
        <w:pStyle w:val="3"/>
      </w:pPr>
      <w:bookmarkStart w:id="34" w:name="_Toc21648"/>
      <w:r>
        <w:rPr>
          <w:rFonts w:ascii="Times New Roman" w:hAnsi="Times New Roman"/>
          <w:b/>
          <w:color w:val="122A43"/>
          <w:sz w:val="28"/>
        </w:rPr>
        <w:t>4. Minh họa giao diện</w:t>
      </w:r>
      <w:bookmarkEnd w:id="34"/>
    </w:p>
    <w:p w14:paraId="349F1CDE">
      <w:pPr>
        <w:ind w:firstLine="504"/>
        <w:jc w:val="both"/>
      </w:pPr>
      <w:r>
        <w:rPr>
          <w:rFonts w:ascii="Times New Roman" w:hAnsi="Times New Roman"/>
          <w:color w:val="122A43"/>
          <w:sz w:val="26"/>
        </w:rPr>
        <w:t>Dưới đây là hình minh họa cho ba màn hình đại diện của hệ thống gồm trang đăng nhập, dashboard quản trị và form đặt sân.</w:t>
      </w:r>
    </w:p>
    <w:p w14:paraId="0211A56D">
      <w:pPr>
        <w:jc w:val="center"/>
      </w:pPr>
      <w:r>
        <w:drawing>
          <wp:inline distT="0" distB="0" distL="114300" distR="114300">
            <wp:extent cx="6309360" cy="3683000"/>
            <wp:effectExtent l="0" t="0" r="1524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309360" cy="3683302"/>
                    </a:xfrm>
                    <a:prstGeom prst="rect">
                      <a:avLst/>
                    </a:prstGeom>
                  </pic:spPr>
                </pic:pic>
              </a:graphicData>
            </a:graphic>
          </wp:inline>
        </w:drawing>
      </w:r>
    </w:p>
    <w:p w14:paraId="177881B1">
      <w:pPr>
        <w:jc w:val="center"/>
      </w:pPr>
      <w:r>
        <w:rPr>
          <w:rFonts w:ascii="Times New Roman" w:hAnsi="Times New Roman"/>
          <w:i/>
          <w:color w:val="5B6673"/>
          <w:sz w:val="23"/>
        </w:rPr>
        <w:t>Hình 4.1. Minh họa một số màn hình chính của hệ thống</w:t>
      </w:r>
    </w:p>
    <w:tbl>
      <w:tblPr>
        <w:tblStyle w:val="12"/>
        <w:tblW w:w="9200" w:type="dxa"/>
        <w:tblInd w:w="120" w:type="dxa"/>
        <w:tblLayout w:type="fixed"/>
        <w:tblCellMar>
          <w:top w:w="0" w:type="dxa"/>
          <w:left w:w="108" w:type="dxa"/>
          <w:bottom w:w="0" w:type="dxa"/>
          <w:right w:w="108" w:type="dxa"/>
        </w:tblCellMar>
      </w:tblPr>
      <w:tblGrid>
        <w:gridCol w:w="9200"/>
      </w:tblGrid>
      <w:tr w14:paraId="22F3C209">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63CAECC7">
            <w:r>
              <w:rPr>
                <w:rFonts w:ascii="Times New Roman" w:hAnsi="Times New Roman"/>
                <w:color w:val="122A43"/>
                <w:sz w:val="23"/>
              </w:rPr>
              <w:t>Khi demo trực tiếp, có thể đăng nhập bằng tài khoản admin để minh họa dashboard, CRUD danh mục và phê duyệt booking; sau đó đăng nhập bằng tài khoản sinh viên để minh họa form đặt sân.</w:t>
            </w:r>
          </w:p>
        </w:tc>
      </w:tr>
    </w:tbl>
    <w:p w14:paraId="2374DB6D">
      <w:pPr>
        <w:pStyle w:val="2"/>
      </w:pPr>
      <w:bookmarkStart w:id="35" w:name="_Toc1857"/>
      <w:r>
        <w:rPr>
          <w:rFonts w:ascii="Times New Roman" w:hAnsi="Times New Roman"/>
          <w:b/>
          <w:color w:val="1F5A94"/>
          <w:sz w:val="32"/>
        </w:rPr>
        <w:t>Kết luận</w:t>
      </w:r>
      <w:bookmarkEnd w:id="35"/>
    </w:p>
    <w:p w14:paraId="26375FDD">
      <w:pPr>
        <w:ind w:firstLine="504"/>
        <w:jc w:val="both"/>
      </w:pPr>
      <w:r>
        <w:rPr>
          <w:rFonts w:ascii="Times New Roman" w:hAnsi="Times New Roman"/>
          <w:color w:val="122A43"/>
          <w:sz w:val="26"/>
        </w:rPr>
        <w:t>Đề tài “Xây dựng hệ thống quản lý và đặt sân thể thao tại TLU” đã đạt được mục tiêu chính trong phạm vi vòng 1: hình thành một hệ thống web có quy trình rõ ràng, có kiểm soát xung đột, có phân quyền người dùng và có khả năng báo cáo sử dụng sân. Kết quả này tạo nên một nền tảng tốt để tiếp tục mở rộng thêm các tính năng nâng cao trong các vòng sau, đồng thời đáp ứng phần lớn tiêu chí điểm nền của môn học.</w:t>
      </w:r>
    </w:p>
    <w:p w14:paraId="7D87B5AF">
      <w:pPr>
        <w:pStyle w:val="3"/>
      </w:pPr>
      <w:bookmarkStart w:id="36" w:name="_Toc5507"/>
      <w:r>
        <w:rPr>
          <w:rFonts w:ascii="Times New Roman" w:hAnsi="Times New Roman"/>
          <w:b/>
          <w:color w:val="122A43"/>
          <w:sz w:val="28"/>
        </w:rPr>
        <w:t>Đánh giá tổng quát</w:t>
      </w:r>
      <w:bookmarkEnd w:id="36"/>
    </w:p>
    <w:tbl>
      <w:tblPr>
        <w:tblStyle w:val="12"/>
        <w:tblW w:w="9200" w:type="dxa"/>
        <w:tblInd w:w="120" w:type="dxa"/>
        <w:tblLayout w:type="fixed"/>
        <w:tblCellMar>
          <w:top w:w="0" w:type="dxa"/>
          <w:left w:w="108" w:type="dxa"/>
          <w:bottom w:w="0" w:type="dxa"/>
          <w:right w:w="108" w:type="dxa"/>
        </w:tblCellMar>
      </w:tblPr>
      <w:tblGrid>
        <w:gridCol w:w="9200"/>
      </w:tblGrid>
      <w:tr w14:paraId="7B0183B7">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5F8FC"/>
            <w:tcMar>
              <w:top w:w="80" w:type="dxa"/>
              <w:left w:w="120" w:type="dxa"/>
              <w:bottom w:w="80" w:type="dxa"/>
              <w:right w:w="120" w:type="dxa"/>
            </w:tcMar>
          </w:tcPr>
          <w:p w14:paraId="7ADD86CB">
            <w:r>
              <w:rPr>
                <w:rFonts w:ascii="Times New Roman" w:hAnsi="Times New Roman"/>
                <w:color w:val="122A43"/>
                <w:sz w:val="23"/>
              </w:rPr>
              <w:t>Mức độ hoàn thành hiện tại có thể xem là đã đáp ứng tốt nhóm tiêu chí A1 đến A8. Hai nội dung cần hoàn thiện thêm trước khi nộp là bổ sung thông tin cá nhân trên bìa, chốt commit minh chứng theo mốc và rà soát README / ERD để đồng bộ với bản nộp cuối.</w:t>
            </w:r>
          </w:p>
        </w:tc>
      </w:tr>
    </w:tbl>
    <w:p w14:paraId="5AE64125">
      <w:pPr>
        <w:pStyle w:val="3"/>
      </w:pPr>
      <w:bookmarkStart w:id="37" w:name="_Toc13739"/>
      <w:r>
        <w:rPr>
          <w:rFonts w:ascii="Times New Roman" w:hAnsi="Times New Roman"/>
          <w:b/>
          <w:color w:val="122A43"/>
          <w:sz w:val="28"/>
        </w:rPr>
        <w:t>Hạn chế hiện tại</w:t>
      </w:r>
      <w:bookmarkEnd w:id="37"/>
    </w:p>
    <w:p w14:paraId="4901C2B0">
      <w:pPr>
        <w:pStyle w:val="23"/>
        <w:jc w:val="both"/>
      </w:pPr>
      <w:r>
        <w:rPr>
          <w:rFonts w:ascii="Times New Roman" w:hAnsi="Times New Roman"/>
          <w:color w:val="122A43"/>
          <w:sz w:val="26"/>
        </w:rPr>
        <w:t>Chưa có thông báo email hoặc hệ thống nhắc lịch sau khi booking được duyệt.</w:t>
      </w:r>
    </w:p>
    <w:p w14:paraId="50BB07D9">
      <w:pPr>
        <w:pStyle w:val="23"/>
        <w:jc w:val="both"/>
      </w:pPr>
      <w:r>
        <w:rPr>
          <w:rFonts w:ascii="Times New Roman" w:hAnsi="Times New Roman"/>
          <w:color w:val="122A43"/>
          <w:sz w:val="26"/>
        </w:rPr>
        <w:t>Chưa triển khai giới hạn số lần đặt sân theo tuần cho từng sinh viên.</w:t>
      </w:r>
    </w:p>
    <w:p w14:paraId="52B8F8DE">
      <w:pPr>
        <w:pStyle w:val="23"/>
        <w:jc w:val="both"/>
      </w:pPr>
      <w:r>
        <w:rPr>
          <w:rFonts w:ascii="Times New Roman" w:hAnsi="Times New Roman"/>
          <w:color w:val="122A43"/>
          <w:sz w:val="26"/>
        </w:rPr>
        <w:t>Chưa tách lịch bảo trì thành một module riêng có khung thời gian cụ thể.</w:t>
      </w:r>
    </w:p>
    <w:p w14:paraId="7ED99A0F">
      <w:pPr>
        <w:pStyle w:val="23"/>
        <w:jc w:val="both"/>
      </w:pPr>
      <w:r>
        <w:rPr>
          <w:rFonts w:ascii="Times New Roman" w:hAnsi="Times New Roman"/>
          <w:color w:val="122A43"/>
          <w:sz w:val="26"/>
        </w:rPr>
        <w:t>Chưa xuất báo cáo sang PDF/Excel ngay trong giao diện web.</w:t>
      </w:r>
    </w:p>
    <w:p w14:paraId="7D739CC2">
      <w:pPr>
        <w:pStyle w:val="3"/>
      </w:pPr>
      <w:bookmarkStart w:id="38" w:name="_Toc31392"/>
      <w:r>
        <w:rPr>
          <w:rFonts w:ascii="Times New Roman" w:hAnsi="Times New Roman"/>
          <w:b/>
          <w:color w:val="122A43"/>
          <w:sz w:val="28"/>
        </w:rPr>
        <w:t>Hướng phát triển</w:t>
      </w:r>
      <w:bookmarkEnd w:id="38"/>
    </w:p>
    <w:p w14:paraId="2D2B0FA1">
      <w:pPr>
        <w:pStyle w:val="23"/>
        <w:jc w:val="both"/>
      </w:pPr>
      <w:r>
        <w:rPr>
          <w:rFonts w:ascii="Times New Roman" w:hAnsi="Times New Roman"/>
          <w:color w:val="122A43"/>
          <w:sz w:val="26"/>
        </w:rPr>
        <w:t>Bổ sung booking policy nâng cao: giới hạn số slot / sinh viên / tuần.</w:t>
      </w:r>
    </w:p>
    <w:p w14:paraId="59E3E8FC">
      <w:pPr>
        <w:pStyle w:val="23"/>
        <w:jc w:val="both"/>
      </w:pPr>
      <w:r>
        <w:rPr>
          <w:rFonts w:ascii="Times New Roman" w:hAnsi="Times New Roman"/>
          <w:color w:val="122A43"/>
          <w:sz w:val="26"/>
        </w:rPr>
        <w:t>Thêm module bảo trì sân theo khoảng thời gian để khóa sân tạm thời.</w:t>
      </w:r>
    </w:p>
    <w:p w14:paraId="4F404600">
      <w:pPr>
        <w:pStyle w:val="23"/>
        <w:jc w:val="both"/>
      </w:pPr>
      <w:r>
        <w:rPr>
          <w:rFonts w:ascii="Times New Roman" w:hAnsi="Times New Roman"/>
          <w:color w:val="122A43"/>
          <w:sz w:val="26"/>
        </w:rPr>
        <w:t>Tích hợp email, toast notification hoặc thông báo trong hệ thống.</w:t>
      </w:r>
    </w:p>
    <w:p w14:paraId="23C0DE5F">
      <w:pPr>
        <w:pStyle w:val="23"/>
        <w:jc w:val="both"/>
      </w:pPr>
      <w:r>
        <w:rPr>
          <w:rFonts w:ascii="Times New Roman" w:hAnsi="Times New Roman"/>
          <w:color w:val="122A43"/>
          <w:sz w:val="26"/>
        </w:rPr>
        <w:t>Bổ sung xuất báo cáo PDF/Excel và lịch sử thao tác audit log.</w:t>
      </w:r>
    </w:p>
    <w:p w14:paraId="3549706B">
      <w:pPr>
        <w:pStyle w:val="23"/>
        <w:jc w:val="both"/>
      </w:pPr>
      <w:r>
        <w:rPr>
          <w:rFonts w:ascii="Times New Roman" w:hAnsi="Times New Roman"/>
          <w:color w:val="122A43"/>
          <w:sz w:val="26"/>
        </w:rPr>
        <w:t>Mở rộng đặt nhiều ca giờ trong cùng một phiếu booking nếu đề tài yêu cầu.</w:t>
      </w:r>
    </w:p>
    <w:sectPr>
      <w:footerReference r:id="rId5" w:type="default"/>
      <w:pgSz w:w="11909" w:h="16834"/>
      <w:pgMar w:top="1152" w:right="1152" w:bottom="1152"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2F262">
    <w:pPr>
      <w:pStyle w:val="18"/>
      <w:jc w:val="center"/>
    </w:pPr>
    <w:r>
      <w:rPr>
        <w:rFonts w:ascii="Times New Roman" w:hAnsi="Times New Roman"/>
        <w:color w:val="5B6673"/>
        <w:sz w:val="21"/>
      </w:rPr>
      <w:t xml:space="preserve">Báo cáo đề tài đặt sân thể thao TLU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8A41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5A94"/>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22A43"/>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122A43"/>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2026-08-06T05:31:36Z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02E2B65BE01140E1A5770B77B09BC0D2_12</vt:lpwstr>
  </property>
</Properties>
</file>